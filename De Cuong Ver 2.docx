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D619A3">
      <w:pPr>
        <w:spacing w:line="360" w:lineRule="auto"/>
        <w:jc w:val="center"/>
        <w:rPr>
          <w:rFonts w:ascii="Times New Roman" w:hAnsi="Times New Roman" w:cs="Times New Roman"/>
          <w:b/>
          <w:bCs/>
          <w:sz w:val="28"/>
          <w:szCs w:val="28"/>
          <w:lang w:val="vi-VN"/>
        </w:rPr>
      </w:pPr>
      <w:r>
        <w:rPr>
          <w:rFonts w:ascii="Times New Roman" w:hAnsi="Times New Roman" w:cs="Times New Roman"/>
          <w:b/>
          <w:bCs/>
          <w:sz w:val="28"/>
          <w:szCs w:val="28"/>
        </w:rPr>
        <w:t>ĐỀ</w:t>
      </w:r>
      <w:r>
        <w:rPr>
          <w:rFonts w:ascii="Times New Roman" w:hAnsi="Times New Roman" w:cs="Times New Roman"/>
          <w:b/>
          <w:bCs/>
          <w:sz w:val="28"/>
          <w:szCs w:val="28"/>
          <w:lang w:val="vi-VN"/>
        </w:rPr>
        <w:t xml:space="preserve"> CƯƠNG THỰC HIỆN ĐỒ ÁN</w:t>
      </w:r>
    </w:p>
    <w:p w14:paraId="1E48B17B">
      <w:pPr>
        <w:spacing w:line="360" w:lineRule="auto"/>
        <w:ind w:left="720" w:hanging="360"/>
        <w:rPr>
          <w:rFonts w:hint="default" w:ascii="Times New Roman" w:hAnsi="Times New Roman" w:cs="Times New Roman"/>
          <w:b/>
          <w:bCs/>
          <w:sz w:val="26"/>
          <w:szCs w:val="26"/>
          <w:lang w:val="vi-VN"/>
        </w:rPr>
      </w:pPr>
      <w:r>
        <w:rPr>
          <w:rFonts w:ascii="Times New Roman" w:hAnsi="Times New Roman" w:cs="Times New Roman"/>
          <w:b/>
          <w:bCs/>
          <w:sz w:val="26"/>
          <w:szCs w:val="26"/>
          <w:lang w:val="vi-VN"/>
        </w:rPr>
        <w:t>Tên đề tài:</w:t>
      </w:r>
      <w:r>
        <w:rPr>
          <w:rFonts w:hint="default" w:ascii="Times New Roman" w:hAnsi="Times New Roman" w:cs="Times New Roman"/>
          <w:b/>
          <w:bCs/>
          <w:sz w:val="26"/>
          <w:szCs w:val="26"/>
          <w:lang w:val="vi-VN"/>
        </w:rPr>
        <w:t xml:space="preserve"> Xây dựng trang web quản lý nhân viên công ty HRM</w:t>
      </w:r>
    </w:p>
    <w:p w14:paraId="04D3EB35">
      <w:pPr>
        <w:spacing w:line="360" w:lineRule="auto"/>
        <w:ind w:left="720" w:hanging="360"/>
        <w:rPr>
          <w:rFonts w:hint="default" w:ascii="Times New Roman" w:hAnsi="Times New Roman" w:cs="Times New Roman"/>
          <w:b/>
          <w:bCs/>
          <w:sz w:val="26"/>
          <w:szCs w:val="26"/>
          <w:lang w:val="vi-VN"/>
        </w:rPr>
      </w:pPr>
      <w:r>
        <w:rPr>
          <w:rFonts w:ascii="Times New Roman" w:hAnsi="Times New Roman" w:cs="Times New Roman"/>
          <w:b/>
          <w:bCs/>
          <w:sz w:val="26"/>
          <w:szCs w:val="26"/>
          <w:lang w:val="vi-VN"/>
        </w:rPr>
        <w:t>Giảng viên hướng dẫn:</w:t>
      </w:r>
      <w:r>
        <w:rPr>
          <w:rFonts w:hint="default" w:ascii="Times New Roman" w:hAnsi="Times New Roman" w:cs="Times New Roman"/>
          <w:b/>
          <w:bCs/>
          <w:sz w:val="26"/>
          <w:szCs w:val="26"/>
          <w:lang w:val="vi-VN"/>
        </w:rPr>
        <w:t xml:space="preserve"> Th.S Nguyễn Đức Tấn</w:t>
      </w:r>
    </w:p>
    <w:p w14:paraId="3DB6C16C">
      <w:pPr>
        <w:spacing w:line="360" w:lineRule="auto"/>
        <w:ind w:left="720" w:hanging="360"/>
        <w:rPr>
          <w:rFonts w:hint="default" w:ascii="Times New Roman" w:hAnsi="Times New Roman" w:cs="Times New Roman"/>
          <w:b/>
          <w:bCs/>
          <w:sz w:val="26"/>
          <w:szCs w:val="26"/>
          <w:lang w:val="vi-VN"/>
        </w:rPr>
      </w:pPr>
      <w:r>
        <w:rPr>
          <w:rFonts w:ascii="Times New Roman" w:hAnsi="Times New Roman" w:cs="Times New Roman"/>
          <w:b/>
          <w:bCs/>
          <w:sz w:val="26"/>
          <w:szCs w:val="26"/>
          <w:lang w:val="vi-VN"/>
        </w:rPr>
        <w:t>Sinh viên thực hiện</w:t>
      </w:r>
      <w:r>
        <w:rPr>
          <w:rFonts w:hint="default" w:ascii="Times New Roman" w:hAnsi="Times New Roman" w:cs="Times New Roman"/>
          <w:b/>
          <w:bCs/>
          <w:sz w:val="26"/>
          <w:szCs w:val="26"/>
          <w:lang w:val="vi-VN"/>
        </w:rPr>
        <w:t>: Trà Duy Bảo</w:t>
      </w:r>
    </w:p>
    <w:tbl>
      <w:tblPr>
        <w:tblStyle w:val="36"/>
        <w:tblW w:w="8892" w:type="dxa"/>
        <w:tblInd w:w="5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40"/>
        <w:gridCol w:w="1294"/>
        <w:gridCol w:w="1363"/>
        <w:gridCol w:w="1065"/>
        <w:gridCol w:w="2813"/>
        <w:gridCol w:w="1517"/>
      </w:tblGrid>
      <w:tr w14:paraId="003FC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0" w:type="dxa"/>
          </w:tcPr>
          <w:p w14:paraId="00E1931C">
            <w:pPr>
              <w:spacing w:after="0" w:line="360" w:lineRule="auto"/>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STT</w:t>
            </w:r>
          </w:p>
        </w:tc>
        <w:tc>
          <w:tcPr>
            <w:tcW w:w="1294" w:type="dxa"/>
          </w:tcPr>
          <w:p w14:paraId="68D53F75">
            <w:pPr>
              <w:spacing w:after="0" w:line="360" w:lineRule="auto"/>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Họ tên</w:t>
            </w:r>
          </w:p>
        </w:tc>
        <w:tc>
          <w:tcPr>
            <w:tcW w:w="1363" w:type="dxa"/>
          </w:tcPr>
          <w:p w14:paraId="57F064BD">
            <w:pPr>
              <w:spacing w:after="0" w:line="360" w:lineRule="auto"/>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MSSV</w:t>
            </w:r>
          </w:p>
        </w:tc>
        <w:tc>
          <w:tcPr>
            <w:tcW w:w="1065" w:type="dxa"/>
          </w:tcPr>
          <w:p w14:paraId="3C5587EB">
            <w:pPr>
              <w:spacing w:after="0" w:line="360" w:lineRule="auto"/>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Lớp</w:t>
            </w:r>
          </w:p>
        </w:tc>
        <w:tc>
          <w:tcPr>
            <w:tcW w:w="2813" w:type="dxa"/>
          </w:tcPr>
          <w:p w14:paraId="384C135F">
            <w:pPr>
              <w:spacing w:after="0" w:line="360" w:lineRule="auto"/>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Email</w:t>
            </w:r>
          </w:p>
        </w:tc>
        <w:tc>
          <w:tcPr>
            <w:tcW w:w="1517" w:type="dxa"/>
          </w:tcPr>
          <w:p w14:paraId="598FE48C">
            <w:pPr>
              <w:spacing w:after="0" w:line="360" w:lineRule="auto"/>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SDT</w:t>
            </w:r>
          </w:p>
        </w:tc>
      </w:tr>
      <w:tr w14:paraId="323131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0" w:type="dxa"/>
          </w:tcPr>
          <w:p w14:paraId="290900BB">
            <w:pPr>
              <w:spacing w:after="0" w:line="360" w:lineRule="auto"/>
              <w:jc w:val="center"/>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1</w:t>
            </w:r>
          </w:p>
        </w:tc>
        <w:tc>
          <w:tcPr>
            <w:tcW w:w="1294" w:type="dxa"/>
          </w:tcPr>
          <w:p w14:paraId="596DCB3E">
            <w:pPr>
              <w:spacing w:after="0" w:line="360" w:lineRule="auto"/>
              <w:jc w:val="center"/>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Trà Duy Bảo</w:t>
            </w:r>
          </w:p>
        </w:tc>
        <w:tc>
          <w:tcPr>
            <w:tcW w:w="1363" w:type="dxa"/>
          </w:tcPr>
          <w:p w14:paraId="641AF26C">
            <w:pPr>
              <w:spacing w:after="0" w:line="360" w:lineRule="auto"/>
              <w:jc w:val="center"/>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2301010046</w:t>
            </w:r>
          </w:p>
        </w:tc>
        <w:tc>
          <w:tcPr>
            <w:tcW w:w="1065" w:type="dxa"/>
          </w:tcPr>
          <w:p w14:paraId="78D2FE76">
            <w:pPr>
              <w:spacing w:after="0" w:line="360" w:lineRule="auto"/>
              <w:jc w:val="center"/>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CNTT</w:t>
            </w:r>
          </w:p>
        </w:tc>
        <w:tc>
          <w:tcPr>
            <w:tcW w:w="2813" w:type="dxa"/>
          </w:tcPr>
          <w:p w14:paraId="72EA428A">
            <w:pPr>
              <w:spacing w:after="0" w:line="360" w:lineRule="auto"/>
              <w:jc w:val="center"/>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fldChar w:fldCharType="begin"/>
            </w:r>
            <w:r>
              <w:rPr>
                <w:rFonts w:hint="default" w:ascii="Times New Roman" w:hAnsi="Times New Roman" w:cs="Times New Roman"/>
                <w:b/>
                <w:bCs/>
                <w:sz w:val="26"/>
                <w:szCs w:val="26"/>
                <w:lang w:val="vi-VN"/>
              </w:rPr>
              <w:instrText xml:space="preserve"> HYPERLINK "mailto:tratan18111996@gmail.com" </w:instrText>
            </w:r>
            <w:r>
              <w:rPr>
                <w:rFonts w:hint="default" w:ascii="Times New Roman" w:hAnsi="Times New Roman" w:cs="Times New Roman"/>
                <w:b/>
                <w:bCs/>
                <w:sz w:val="26"/>
                <w:szCs w:val="26"/>
                <w:lang w:val="vi-VN"/>
              </w:rPr>
              <w:fldChar w:fldCharType="separate"/>
            </w:r>
            <w:r>
              <w:rPr>
                <w:rStyle w:val="20"/>
                <w:rFonts w:hint="default" w:ascii="Times New Roman" w:hAnsi="Times New Roman" w:cs="Times New Roman"/>
                <w:b/>
                <w:bCs/>
                <w:sz w:val="26"/>
                <w:szCs w:val="26"/>
                <w:lang w:val="vi-VN"/>
              </w:rPr>
              <w:t>tratan18111996@gmail.com</w:t>
            </w:r>
            <w:r>
              <w:rPr>
                <w:rFonts w:hint="default" w:ascii="Times New Roman" w:hAnsi="Times New Roman" w:cs="Times New Roman"/>
                <w:b/>
                <w:bCs/>
                <w:sz w:val="26"/>
                <w:szCs w:val="26"/>
                <w:lang w:val="vi-VN"/>
              </w:rPr>
              <w:fldChar w:fldCharType="end"/>
            </w:r>
          </w:p>
          <w:p w14:paraId="2D23AE34">
            <w:pPr>
              <w:spacing w:after="0" w:line="360" w:lineRule="auto"/>
              <w:jc w:val="center"/>
              <w:rPr>
                <w:rFonts w:hint="default" w:ascii="Times New Roman" w:hAnsi="Times New Roman" w:cs="Times New Roman"/>
                <w:b/>
                <w:bCs/>
                <w:sz w:val="26"/>
                <w:szCs w:val="26"/>
                <w:lang w:val="vi-VN"/>
              </w:rPr>
            </w:pPr>
          </w:p>
        </w:tc>
        <w:tc>
          <w:tcPr>
            <w:tcW w:w="1517" w:type="dxa"/>
          </w:tcPr>
          <w:p w14:paraId="24E64D53">
            <w:pPr>
              <w:spacing w:after="0" w:line="360" w:lineRule="auto"/>
              <w:jc w:val="center"/>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0374798795</w:t>
            </w:r>
          </w:p>
        </w:tc>
      </w:tr>
    </w:tbl>
    <w:p w14:paraId="296E21E4">
      <w:pPr>
        <w:pStyle w:val="144"/>
        <w:keepNext w:val="0"/>
        <w:keepLines w:val="0"/>
        <w:pageBreakBefore w:val="0"/>
        <w:widowControl/>
        <w:numPr>
          <w:ilvl w:val="0"/>
          <w:numId w:val="7"/>
        </w:numPr>
        <w:kinsoku/>
        <w:wordWrap/>
        <w:overflowPunct/>
        <w:topLinePunct w:val="0"/>
        <w:autoSpaceDE/>
        <w:autoSpaceDN/>
        <w:bidi w:val="0"/>
        <w:adjustRightInd/>
        <w:snapToGrid/>
        <w:spacing w:before="200" w:line="360" w:lineRule="auto"/>
        <w:jc w:val="both"/>
        <w:textAlignment w:val="auto"/>
        <w:rPr>
          <w:rFonts w:ascii="Times New Roman" w:hAnsi="Times New Roman" w:cs="Times New Roman" w:eastAsiaTheme="majorEastAsia"/>
          <w:b/>
          <w:bCs/>
          <w:color w:val="262626" w:themeColor="text1" w:themeTint="D9"/>
          <w:sz w:val="26"/>
          <w:szCs w:val="26"/>
          <w14:textFill>
            <w14:solidFill>
              <w14:schemeClr w14:val="tx1">
                <w14:lumMod w14:val="85000"/>
                <w14:lumOff w14:val="15000"/>
              </w14:schemeClr>
            </w14:solidFill>
          </w14:textFill>
        </w:rPr>
      </w:pPr>
      <w:r>
        <w:rPr>
          <w:rFonts w:ascii="Times New Roman" w:hAnsi="Times New Roman" w:cs="Times New Roman" w:eastAsiaTheme="majorEastAsia"/>
          <w:b/>
          <w:bCs/>
          <w:color w:val="262626" w:themeColor="text1" w:themeTint="D9"/>
          <w:sz w:val="26"/>
          <w:szCs w:val="26"/>
          <w14:textFill>
            <w14:solidFill>
              <w14:schemeClr w14:val="tx1">
                <w14:lumMod w14:val="85000"/>
                <w14:lumOff w14:val="15000"/>
              </w14:schemeClr>
            </w14:solidFill>
          </w14:textFill>
        </w:rPr>
        <w:t>Giới thiệu đề tài</w:t>
      </w:r>
    </w:p>
    <w:p w14:paraId="43D28C03">
      <w:pPr>
        <w:spacing w:line="360" w:lineRule="auto"/>
        <w:ind w:firstLine="567"/>
        <w:jc w:val="both"/>
        <w:rPr>
          <w:rFonts w:hint="default" w:ascii="Times New Roman" w:hAnsi="Times New Roman" w:cs="Times New Roman" w:eastAsiaTheme="majorEastAsia"/>
          <w:color w:val="262626" w:themeColor="text1" w:themeTint="D9"/>
          <w:sz w:val="26"/>
          <w:szCs w:val="26"/>
          <w:lang w:val="vi-VN"/>
          <w14:textFill>
            <w14:solidFill>
              <w14:schemeClr w14:val="tx1">
                <w14:lumMod w14:val="85000"/>
                <w14:lumOff w14:val="15000"/>
              </w14:schemeClr>
            </w14:solidFill>
          </w14:textFill>
        </w:rPr>
      </w:pPr>
      <w:r>
        <w:rPr>
          <w:rFonts w:hint="default" w:ascii="Times New Roman" w:hAnsi="Times New Roman" w:cs="Times New Roman" w:eastAsiaTheme="majorEastAsia"/>
          <w:color w:val="262626" w:themeColor="text1" w:themeTint="D9"/>
          <w:sz w:val="26"/>
          <w:szCs w:val="26"/>
          <w:lang w:val="vi-VN"/>
          <w14:textFill>
            <w14:solidFill>
              <w14:schemeClr w14:val="tx1">
                <w14:lumMod w14:val="85000"/>
                <w14:lumOff w14:val="15000"/>
              </w14:schemeClr>
            </w14:solidFill>
          </w14:textFill>
        </w:rPr>
        <w:t>Đề tài thuộc lĩnh vực CNTT ứng dụng và chuyên ngành công nghệ phần mềm</w:t>
      </w:r>
    </w:p>
    <w:p w14:paraId="04E8EB82">
      <w:pPr>
        <w:spacing w:line="360" w:lineRule="auto"/>
        <w:ind w:firstLine="567"/>
        <w:jc w:val="both"/>
        <w:rPr>
          <w:rFonts w:hint="default" w:ascii="Times New Roman" w:hAnsi="Times New Roman" w:cs="Times New Roman" w:eastAsiaTheme="majorEastAsia"/>
          <w:color w:val="262626" w:themeColor="text1" w:themeTint="D9"/>
          <w:sz w:val="26"/>
          <w:szCs w:val="26"/>
          <w:lang w:val="vi-VN"/>
          <w14:textFill>
            <w14:solidFill>
              <w14:schemeClr w14:val="tx1">
                <w14:lumMod w14:val="85000"/>
                <w14:lumOff w14:val="15000"/>
              </w14:schemeClr>
            </w14:solidFill>
          </w14:textFill>
        </w:rPr>
      </w:pPr>
      <w:r>
        <w:rPr>
          <w:rFonts w:hint="default" w:ascii="Times New Roman" w:hAnsi="Times New Roman" w:cs="Times New Roman" w:eastAsiaTheme="majorEastAsia"/>
          <w:color w:val="262626" w:themeColor="text1" w:themeTint="D9"/>
          <w:sz w:val="26"/>
          <w:szCs w:val="26"/>
          <w:lang w:val="vi-VN"/>
          <w14:textFill>
            <w14:solidFill>
              <w14:schemeClr w14:val="tx1">
                <w14:lumMod w14:val="85000"/>
                <w14:lumOff w14:val="15000"/>
              </w14:schemeClr>
            </w14:solidFill>
          </w14:textFill>
        </w:rPr>
        <w:t>Đề tài giải quyết vấn đề cốt lõi của việc quản lý nguồn nhân lực chuyển đổi số hóa cho quy trình quản lý nhân sự vừa và nhỏ</w:t>
      </w:r>
    </w:p>
    <w:p w14:paraId="6AC8BEF9">
      <w:pPr>
        <w:spacing w:line="360" w:lineRule="auto"/>
        <w:ind w:firstLine="567"/>
        <w:jc w:val="both"/>
        <w:rPr>
          <w:rFonts w:hint="default" w:ascii="Times New Roman" w:hAnsi="Times New Roman" w:cs="Times New Roman" w:eastAsiaTheme="majorEastAsia"/>
          <w:color w:val="262626" w:themeColor="text1" w:themeTint="D9"/>
          <w:sz w:val="26"/>
          <w:szCs w:val="26"/>
          <w:lang w:val="vi-VN"/>
          <w14:textFill>
            <w14:solidFill>
              <w14:schemeClr w14:val="tx1">
                <w14:lumMod w14:val="85000"/>
                <w14:lumOff w14:val="15000"/>
              </w14:schemeClr>
            </w14:solidFill>
          </w14:textFill>
        </w:rPr>
      </w:pPr>
      <w:r>
        <w:rPr>
          <w:rFonts w:hint="default" w:ascii="Times New Roman" w:hAnsi="Times New Roman" w:cs="Times New Roman" w:eastAsiaTheme="majorEastAsia"/>
          <w:color w:val="262626" w:themeColor="text1" w:themeTint="D9"/>
          <w:sz w:val="26"/>
          <w:szCs w:val="26"/>
          <w:lang w:val="vi-VN"/>
          <w14:textFill>
            <w14:solidFill>
              <w14:schemeClr w14:val="tx1">
                <w14:lumMod w14:val="85000"/>
                <w14:lumOff w14:val="15000"/>
              </w14:schemeClr>
            </w14:solidFill>
          </w14:textFill>
        </w:rPr>
        <w:t xml:space="preserve">Vấn đề mà đề tài quan tâm có ý nghĩa và đóng góp thiết thực trên nhiều khía cạnh như: </w:t>
      </w:r>
    </w:p>
    <w:p w14:paraId="4E441D78">
      <w:pPr>
        <w:numPr>
          <w:ilvl w:val="0"/>
          <w:numId w:val="8"/>
        </w:numPr>
        <w:spacing w:line="360" w:lineRule="auto"/>
        <w:ind w:left="840" w:leftChars="0" w:hanging="420" w:firstLineChars="0"/>
        <w:jc w:val="both"/>
        <w:rPr>
          <w:rFonts w:hint="default" w:ascii="Times New Roman" w:hAnsi="Times New Roman" w:cs="Times New Roman" w:eastAsiaTheme="majorEastAsia"/>
          <w:b/>
          <w:bCs/>
          <w:color w:val="262626" w:themeColor="text1" w:themeTint="D9"/>
          <w:sz w:val="26"/>
          <w:szCs w:val="26"/>
          <w:lang w:val="vi-VN"/>
          <w14:textFill>
            <w14:solidFill>
              <w14:schemeClr w14:val="tx1">
                <w14:lumMod w14:val="85000"/>
                <w14:lumOff w14:val="15000"/>
              </w14:schemeClr>
            </w14:solidFill>
          </w14:textFill>
        </w:rPr>
      </w:pPr>
      <w:r>
        <w:rPr>
          <w:rFonts w:hint="default" w:ascii="Times New Roman" w:hAnsi="Times New Roman" w:cs="Times New Roman" w:eastAsiaTheme="majorEastAsia"/>
          <w:b/>
          <w:bCs/>
          <w:color w:val="262626" w:themeColor="text1" w:themeTint="D9"/>
          <w:sz w:val="26"/>
          <w:szCs w:val="26"/>
          <w:lang w:val="vi-VN"/>
          <w14:textFill>
            <w14:solidFill>
              <w14:schemeClr w14:val="tx1">
                <w14:lumMod w14:val="85000"/>
                <w14:lumOff w14:val="15000"/>
              </w14:schemeClr>
            </w14:solidFill>
          </w14:textFill>
        </w:rPr>
        <w:t>Đối với doanh nghiệp:</w:t>
      </w:r>
    </w:p>
    <w:p w14:paraId="70275C49">
      <w:pPr>
        <w:numPr>
          <w:ilvl w:val="0"/>
          <w:numId w:val="0"/>
        </w:numPr>
        <w:spacing w:line="360" w:lineRule="auto"/>
        <w:ind w:leftChars="0"/>
        <w:jc w:val="both"/>
        <w:rPr>
          <w:rFonts w:hint="default" w:ascii="Times New Roman" w:hAnsi="Times New Roman" w:cs="Times New Roman" w:eastAsiaTheme="majorEastAsia"/>
          <w:b w:val="0"/>
          <w:bCs w:val="0"/>
          <w:color w:val="262626" w:themeColor="text1" w:themeTint="D9"/>
          <w:sz w:val="26"/>
          <w:szCs w:val="26"/>
          <w:lang w:val="vi-VN"/>
          <w14:textFill>
            <w14:solidFill>
              <w14:schemeClr w14:val="tx1">
                <w14:lumMod w14:val="85000"/>
                <w14:lumOff w14:val="15000"/>
              </w14:schemeClr>
            </w14:solidFill>
          </w14:textFill>
        </w:rPr>
      </w:pPr>
      <w:r>
        <w:rPr>
          <w:rFonts w:hint="default" w:ascii="Times New Roman" w:hAnsi="Times New Roman" w:cs="Times New Roman" w:eastAsiaTheme="majorEastAsia"/>
          <w:b/>
          <w:bCs/>
          <w:color w:val="262626" w:themeColor="text1" w:themeTint="D9"/>
          <w:sz w:val="26"/>
          <w:szCs w:val="26"/>
          <w:lang w:val="vi-VN"/>
          <w14:textFill>
            <w14:solidFill>
              <w14:schemeClr w14:val="tx1">
                <w14:lumMod w14:val="85000"/>
                <w14:lumOff w14:val="15000"/>
              </w14:schemeClr>
            </w14:solidFill>
          </w14:textFill>
        </w:rPr>
        <w:tab/>
      </w:r>
      <w:r>
        <w:rPr>
          <w:rFonts w:hint="default" w:ascii="Times New Roman" w:hAnsi="Times New Roman" w:cs="Times New Roman" w:eastAsiaTheme="majorEastAsia"/>
          <w:b/>
          <w:bCs/>
          <w:color w:val="262626" w:themeColor="text1" w:themeTint="D9"/>
          <w:sz w:val="26"/>
          <w:szCs w:val="26"/>
          <w:lang w:val="vi-VN"/>
          <w14:textFill>
            <w14:solidFill>
              <w14:schemeClr w14:val="tx1">
                <w14:lumMod w14:val="85000"/>
                <w14:lumOff w14:val="15000"/>
              </w14:schemeClr>
            </w14:solidFill>
          </w14:textFill>
        </w:rPr>
        <w:t xml:space="preserve"> </w:t>
      </w:r>
      <w:r>
        <w:rPr>
          <w:rFonts w:hint="default" w:ascii="Times New Roman" w:hAnsi="Times New Roman" w:cs="Times New Roman" w:eastAsiaTheme="majorEastAsia"/>
          <w:b w:val="0"/>
          <w:bCs w:val="0"/>
          <w:color w:val="262626" w:themeColor="text1" w:themeTint="D9"/>
          <w:sz w:val="26"/>
          <w:szCs w:val="26"/>
          <w:lang w:val="vi-VN"/>
          <w14:textFill>
            <w14:solidFill>
              <w14:schemeClr w14:val="tx1">
                <w14:lumMod w14:val="85000"/>
                <w14:lumOff w14:val="15000"/>
              </w14:schemeClr>
            </w14:solidFill>
          </w14:textFill>
        </w:rPr>
        <w:t>Tiết kiệm thời gian và chi phí : Tự động hóa các nghiệp vụ như chấm công, tính lương, quản lý xin phép, v....v.. giúp bộ phận HR giảm được nhiều thời gian xử lý các tác vụ lặp lại</w:t>
      </w:r>
    </w:p>
    <w:p w14:paraId="230E45A4">
      <w:pPr>
        <w:numPr>
          <w:ilvl w:val="0"/>
          <w:numId w:val="0"/>
        </w:numPr>
        <w:spacing w:line="360" w:lineRule="auto"/>
        <w:ind w:leftChars="0"/>
        <w:jc w:val="both"/>
        <w:rPr>
          <w:rFonts w:hint="default" w:ascii="Times New Roman" w:hAnsi="Times New Roman" w:eastAsiaTheme="majorEastAsia"/>
          <w:b w:val="0"/>
          <w:bCs w:val="0"/>
          <w:color w:val="262626" w:themeColor="text1" w:themeTint="D9"/>
          <w:sz w:val="26"/>
          <w:szCs w:val="26"/>
          <w:lang w:val="vi-VN"/>
          <w14:textFill>
            <w14:solidFill>
              <w14:schemeClr w14:val="tx1">
                <w14:lumMod w14:val="85000"/>
                <w14:lumOff w14:val="15000"/>
              </w14:schemeClr>
            </w14:solidFill>
          </w14:textFill>
        </w:rPr>
      </w:pPr>
      <w:r>
        <w:rPr>
          <w:rFonts w:hint="default" w:ascii="Times New Roman" w:hAnsi="Times New Roman" w:cs="Times New Roman" w:eastAsiaTheme="majorEastAsia"/>
          <w:b w:val="0"/>
          <w:bCs w:val="0"/>
          <w:color w:val="262626" w:themeColor="text1" w:themeTint="D9"/>
          <w:sz w:val="26"/>
          <w:szCs w:val="26"/>
          <w:lang w:val="vi-VN"/>
          <w14:textFill>
            <w14:solidFill>
              <w14:schemeClr w14:val="tx1">
                <w14:lumMod w14:val="85000"/>
                <w14:lumOff w14:val="15000"/>
              </w14:schemeClr>
            </w14:solidFill>
          </w14:textFill>
        </w:rPr>
        <w:tab/>
      </w:r>
      <w:r>
        <w:rPr>
          <w:rFonts w:hint="default" w:ascii="Times New Roman" w:hAnsi="Times New Roman" w:eastAsiaTheme="majorEastAsia"/>
          <w:b w:val="0"/>
          <w:bCs w:val="0"/>
          <w:color w:val="262626" w:themeColor="text1" w:themeTint="D9"/>
          <w:sz w:val="26"/>
          <w:szCs w:val="26"/>
          <w:lang w:val="vi-VN"/>
          <w14:textFill>
            <w14:solidFill>
              <w14:schemeClr w14:val="tx1">
                <w14:lumMod w14:val="85000"/>
                <w14:lumOff w14:val="15000"/>
              </w14:schemeClr>
            </w14:solidFill>
          </w14:textFill>
        </w:rPr>
        <w:t>Nâng cao độ chính xác: Giảm thiểu sai sót do nhập liệu và tính toán thủ công, đặc biệt trong các nghiệp vụ như tính lương.</w:t>
      </w:r>
    </w:p>
    <w:p w14:paraId="6DED0AD1">
      <w:pPr>
        <w:numPr>
          <w:ilvl w:val="0"/>
          <w:numId w:val="0"/>
        </w:numPr>
        <w:spacing w:line="360" w:lineRule="auto"/>
        <w:ind w:leftChars="0" w:firstLine="720" w:firstLineChars="0"/>
        <w:jc w:val="both"/>
        <w:rPr>
          <w:rFonts w:hint="default" w:ascii="Times New Roman" w:hAnsi="Times New Roman" w:cs="Times New Roman" w:eastAsiaTheme="majorEastAsia"/>
          <w:b w:val="0"/>
          <w:bCs w:val="0"/>
          <w:color w:val="262626" w:themeColor="text1" w:themeTint="D9"/>
          <w:sz w:val="26"/>
          <w:szCs w:val="26"/>
          <w:lang w:val="vi-VN"/>
          <w14:textFill>
            <w14:solidFill>
              <w14:schemeClr w14:val="tx1">
                <w14:lumMod w14:val="85000"/>
                <w14:lumOff w14:val="15000"/>
              </w14:schemeClr>
            </w14:solidFill>
          </w14:textFill>
        </w:rPr>
      </w:pPr>
      <w:r>
        <w:rPr>
          <w:rFonts w:hint="default" w:ascii="Times New Roman" w:hAnsi="Times New Roman" w:eastAsiaTheme="majorEastAsia"/>
          <w:b w:val="0"/>
          <w:bCs w:val="0"/>
          <w:color w:val="262626" w:themeColor="text1" w:themeTint="D9"/>
          <w:sz w:val="26"/>
          <w:szCs w:val="26"/>
          <w:lang w:val="vi-VN"/>
          <w14:textFill>
            <w14:solidFill>
              <w14:schemeClr w14:val="tx1">
                <w14:lumMod w14:val="85000"/>
                <w14:lumOff w14:val="15000"/>
              </w14:schemeClr>
            </w14:solidFill>
          </w14:textFill>
        </w:rPr>
        <w:t>Hỗ trợ quyết định: Cung cấp trang chủ tổng quan và các biểu đồ phân tích như phân bổ nhân sự, biến động chi phí lương giúp nhà quản lý đưa ra quyết định chiến lược về nhân sự.</w:t>
      </w:r>
    </w:p>
    <w:p w14:paraId="3C84443E">
      <w:pPr>
        <w:numPr>
          <w:ilvl w:val="0"/>
          <w:numId w:val="8"/>
        </w:numPr>
        <w:spacing w:line="360" w:lineRule="auto"/>
        <w:ind w:left="840" w:leftChars="0" w:hanging="420" w:firstLineChars="0"/>
        <w:jc w:val="both"/>
        <w:rPr>
          <w:rFonts w:hint="default" w:ascii="Times New Roman" w:hAnsi="Times New Roman" w:cs="Times New Roman" w:eastAsiaTheme="majorEastAsia"/>
          <w:b/>
          <w:bCs/>
          <w:color w:val="262626" w:themeColor="text1" w:themeTint="D9"/>
          <w:sz w:val="26"/>
          <w:szCs w:val="26"/>
          <w:lang w:val="vi-VN"/>
          <w14:textFill>
            <w14:solidFill>
              <w14:schemeClr w14:val="tx1">
                <w14:lumMod w14:val="85000"/>
                <w14:lumOff w14:val="15000"/>
              </w14:schemeClr>
            </w14:solidFill>
          </w14:textFill>
        </w:rPr>
      </w:pPr>
      <w:r>
        <w:rPr>
          <w:rFonts w:hint="default" w:ascii="Times New Roman" w:hAnsi="Times New Roman" w:cs="Times New Roman" w:eastAsiaTheme="majorEastAsia"/>
          <w:b/>
          <w:bCs/>
          <w:color w:val="262626" w:themeColor="text1" w:themeTint="D9"/>
          <w:sz w:val="26"/>
          <w:szCs w:val="26"/>
          <w:lang w:val="vi-VN"/>
          <w14:textFill>
            <w14:solidFill>
              <w14:schemeClr w14:val="tx1">
                <w14:lumMod w14:val="85000"/>
                <w14:lumOff w14:val="15000"/>
              </w14:schemeClr>
            </w14:solidFill>
          </w14:textFill>
        </w:rPr>
        <w:t>Đối với cộng đồng:</w:t>
      </w:r>
    </w:p>
    <w:p w14:paraId="382491ED">
      <w:pPr>
        <w:numPr>
          <w:ilvl w:val="0"/>
          <w:numId w:val="0"/>
        </w:numPr>
        <w:spacing w:line="360" w:lineRule="auto"/>
        <w:ind w:left="420" w:leftChars="0" w:firstLine="716" w:firstLineChars="0"/>
        <w:jc w:val="both"/>
        <w:rPr>
          <w:rFonts w:hint="default" w:ascii="Times New Roman" w:hAnsi="Times New Roman" w:eastAsiaTheme="majorEastAsia"/>
          <w:b w:val="0"/>
          <w:bCs w:val="0"/>
          <w:color w:val="262626" w:themeColor="text1" w:themeTint="D9"/>
          <w:sz w:val="26"/>
          <w:szCs w:val="26"/>
          <w:lang w:val="vi-VN"/>
          <w14:textFill>
            <w14:solidFill>
              <w14:schemeClr w14:val="tx1">
                <w14:lumMod w14:val="85000"/>
                <w14:lumOff w14:val="15000"/>
              </w14:schemeClr>
            </w14:solidFill>
          </w14:textFill>
        </w:rPr>
      </w:pPr>
      <w:r>
        <w:rPr>
          <w:rFonts w:hint="default" w:ascii="Times New Roman" w:hAnsi="Times New Roman" w:eastAsiaTheme="majorEastAsia"/>
          <w:b w:val="0"/>
          <w:bCs w:val="0"/>
          <w:color w:val="262626" w:themeColor="text1" w:themeTint="D9"/>
          <w:sz w:val="26"/>
          <w:szCs w:val="26"/>
          <w:lang w:val="vi-VN"/>
          <w14:textFill>
            <w14:solidFill>
              <w14:schemeClr w14:val="tx1">
                <w14:lumMod w14:val="85000"/>
                <w14:lumOff w14:val="15000"/>
              </w14:schemeClr>
            </w14:solidFill>
          </w14:textFill>
        </w:rPr>
        <w:t>Đề tài tích hợp thành công kiến trúc ASP.NET Core API cho hiệu suất cao, angular cho giao diện hiện đại và SQL Server cho dữ liệu.</w:t>
      </w:r>
    </w:p>
    <w:p w14:paraId="17E080BF">
      <w:pPr>
        <w:numPr>
          <w:ilvl w:val="0"/>
          <w:numId w:val="0"/>
        </w:numPr>
        <w:spacing w:line="360" w:lineRule="auto"/>
        <w:ind w:left="420" w:leftChars="0" w:firstLine="716" w:firstLineChars="0"/>
        <w:jc w:val="both"/>
        <w:rPr>
          <w:rFonts w:hint="default" w:ascii="Times New Roman" w:hAnsi="Times New Roman" w:eastAsiaTheme="majorEastAsia"/>
          <w:b w:val="0"/>
          <w:bCs w:val="0"/>
          <w:color w:val="262626" w:themeColor="text1" w:themeTint="D9"/>
          <w:sz w:val="26"/>
          <w:szCs w:val="26"/>
          <w:lang w:val="vi-VN"/>
          <w14:textFill>
            <w14:solidFill>
              <w14:schemeClr w14:val="tx1">
                <w14:lumMod w14:val="85000"/>
                <w14:lumOff w14:val="15000"/>
              </w14:schemeClr>
            </w14:solidFill>
          </w14:textFill>
        </w:rPr>
      </w:pPr>
      <w:r>
        <w:rPr>
          <w:rFonts w:hint="default" w:ascii="Times New Roman" w:hAnsi="Times New Roman" w:eastAsiaTheme="majorEastAsia"/>
          <w:b w:val="0"/>
          <w:bCs w:val="0"/>
          <w:color w:val="262626" w:themeColor="text1" w:themeTint="D9"/>
          <w:sz w:val="26"/>
          <w:szCs w:val="26"/>
          <w:lang w:val="vi-VN"/>
          <w14:textFill>
            <w14:solidFill>
              <w14:schemeClr w14:val="tx1">
                <w14:lumMod w14:val="85000"/>
                <w14:lumOff w14:val="15000"/>
              </w14:schemeClr>
            </w14:solidFill>
          </w14:textFill>
        </w:rPr>
        <w:t>Ứng dụng công nghệ JWT cho bảo mật API và SignalR cho giao tiếp thời gian thực như chat hub.</w:t>
      </w:r>
    </w:p>
    <w:p w14:paraId="284D2BC9">
      <w:pPr>
        <w:numPr>
          <w:ilvl w:val="0"/>
          <w:numId w:val="0"/>
        </w:numPr>
        <w:spacing w:line="360" w:lineRule="auto"/>
        <w:ind w:left="420" w:leftChars="0" w:firstLine="716" w:firstLineChars="0"/>
        <w:jc w:val="both"/>
        <w:rPr>
          <w:rFonts w:hint="default" w:ascii="Times New Roman" w:hAnsi="Times New Roman" w:cs="Times New Roman" w:eastAsiaTheme="majorEastAsia"/>
          <w:b w:val="0"/>
          <w:bCs w:val="0"/>
          <w:color w:val="262626" w:themeColor="text1" w:themeTint="D9"/>
          <w:sz w:val="26"/>
          <w:szCs w:val="26"/>
          <w:lang w:val="vi-VN"/>
          <w14:textFill>
            <w14:solidFill>
              <w14:schemeClr w14:val="tx1">
                <w14:lumMod w14:val="85000"/>
                <w14:lumOff w14:val="15000"/>
              </w14:schemeClr>
            </w14:solidFill>
          </w14:textFill>
        </w:rPr>
      </w:pPr>
      <w:r>
        <w:rPr>
          <w:rFonts w:hint="default" w:ascii="Times New Roman" w:hAnsi="Times New Roman" w:eastAsiaTheme="majorEastAsia"/>
          <w:b w:val="0"/>
          <w:bCs w:val="0"/>
          <w:color w:val="262626" w:themeColor="text1" w:themeTint="D9"/>
          <w:sz w:val="26"/>
          <w:szCs w:val="26"/>
          <w:lang w:val="vi-VN"/>
          <w14:textFill>
            <w14:solidFill>
              <w14:schemeClr w14:val="tx1">
                <w14:lumMod w14:val="85000"/>
                <w14:lumOff w14:val="15000"/>
              </w14:schemeClr>
            </w14:solidFill>
          </w14:textFill>
        </w:rPr>
        <w:t>Thành công trong việc tích hợp trí tuệ nhân tạo thông qua gemini API vào một ứng dụng nghiệp vụ, tạo ra một tính năng độc đáo và tiện ích.</w:t>
      </w:r>
    </w:p>
    <w:p w14:paraId="081D7A7F">
      <w:pPr>
        <w:numPr>
          <w:ilvl w:val="0"/>
          <w:numId w:val="8"/>
        </w:numPr>
        <w:spacing w:line="360" w:lineRule="auto"/>
        <w:ind w:left="840" w:leftChars="0" w:hanging="420" w:firstLineChars="0"/>
        <w:jc w:val="both"/>
        <w:rPr>
          <w:rFonts w:hint="default" w:ascii="Times New Roman" w:hAnsi="Times New Roman" w:cs="Times New Roman" w:eastAsiaTheme="majorEastAsia"/>
          <w:b/>
          <w:bCs/>
          <w:color w:val="262626" w:themeColor="text1" w:themeTint="D9"/>
          <w:sz w:val="26"/>
          <w:szCs w:val="26"/>
          <w:lang w:val="vi-VN"/>
          <w14:textFill>
            <w14:solidFill>
              <w14:schemeClr w14:val="tx1">
                <w14:lumMod w14:val="85000"/>
                <w14:lumOff w14:val="15000"/>
              </w14:schemeClr>
            </w14:solidFill>
          </w14:textFill>
        </w:rPr>
      </w:pPr>
      <w:r>
        <w:rPr>
          <w:rFonts w:hint="default" w:ascii="Times New Roman" w:hAnsi="Times New Roman" w:cs="Times New Roman" w:eastAsiaTheme="majorEastAsia"/>
          <w:b/>
          <w:bCs/>
          <w:color w:val="262626" w:themeColor="text1" w:themeTint="D9"/>
          <w:sz w:val="26"/>
          <w:szCs w:val="26"/>
          <w:lang w:val="vi-VN"/>
          <w14:textFill>
            <w14:solidFill>
              <w14:schemeClr w14:val="tx1">
                <w14:lumMod w14:val="85000"/>
                <w14:lumOff w14:val="15000"/>
              </w14:schemeClr>
            </w14:solidFill>
          </w14:textFill>
        </w:rPr>
        <w:t>Đối với cá nhân:</w:t>
      </w:r>
    </w:p>
    <w:p w14:paraId="071B9612">
      <w:pPr>
        <w:numPr>
          <w:ilvl w:val="0"/>
          <w:numId w:val="0"/>
        </w:numPr>
        <w:spacing w:line="360" w:lineRule="auto"/>
        <w:ind w:left="420" w:leftChars="0" w:firstLine="716" w:firstLineChars="0"/>
        <w:jc w:val="both"/>
        <w:rPr>
          <w:rFonts w:hint="default" w:ascii="Times New Roman" w:hAnsi="Times New Roman" w:eastAsiaTheme="majorEastAsia"/>
          <w:b w:val="0"/>
          <w:bCs w:val="0"/>
          <w:color w:val="262626" w:themeColor="text1" w:themeTint="D9"/>
          <w:sz w:val="26"/>
          <w:szCs w:val="26"/>
          <w:lang w:val="vi-VN"/>
          <w14:textFill>
            <w14:solidFill>
              <w14:schemeClr w14:val="tx1">
                <w14:lumMod w14:val="85000"/>
                <w14:lumOff w14:val="15000"/>
              </w14:schemeClr>
            </w14:solidFill>
          </w14:textFill>
        </w:rPr>
      </w:pPr>
      <w:r>
        <w:rPr>
          <w:rFonts w:hint="default" w:ascii="Times New Roman" w:hAnsi="Times New Roman" w:eastAsiaTheme="majorEastAsia"/>
          <w:b w:val="0"/>
          <w:bCs w:val="0"/>
          <w:color w:val="262626" w:themeColor="text1" w:themeTint="D9"/>
          <w:sz w:val="26"/>
          <w:szCs w:val="26"/>
          <w:lang w:val="vi-VN"/>
          <w14:textFill>
            <w14:solidFill>
              <w14:schemeClr w14:val="tx1">
                <w14:lumMod w14:val="85000"/>
                <w14:lumOff w14:val="15000"/>
              </w14:schemeClr>
            </w14:solidFill>
          </w14:textFill>
        </w:rPr>
        <w:t>Vận dụng kiến thức lý thuyết vào việc giải quyết một bài toán thực tế, tuân thủ quy trình phát triển phần mềm phân tích, thiết kế, lập trình, triển khai.</w:t>
      </w:r>
    </w:p>
    <w:p w14:paraId="2724F99B">
      <w:pPr>
        <w:numPr>
          <w:ilvl w:val="0"/>
          <w:numId w:val="0"/>
        </w:numPr>
        <w:spacing w:line="360" w:lineRule="auto"/>
        <w:ind w:left="420" w:leftChars="0" w:firstLine="716" w:firstLineChars="0"/>
        <w:jc w:val="both"/>
        <w:rPr>
          <w:rFonts w:hint="default" w:ascii="Times New Roman" w:hAnsi="Times New Roman" w:cs="Times New Roman" w:eastAsiaTheme="majorEastAsia"/>
          <w:b w:val="0"/>
          <w:bCs w:val="0"/>
          <w:color w:val="262626" w:themeColor="text1" w:themeTint="D9"/>
          <w:sz w:val="26"/>
          <w:szCs w:val="26"/>
          <w:lang w:val="vi-VN"/>
          <w14:textFill>
            <w14:solidFill>
              <w14:schemeClr w14:val="tx1">
                <w14:lumMod w14:val="85000"/>
                <w14:lumOff w14:val="15000"/>
              </w14:schemeClr>
            </w14:solidFill>
          </w14:textFill>
        </w:rPr>
      </w:pPr>
      <w:r>
        <w:rPr>
          <w:rFonts w:hint="default" w:ascii="Times New Roman" w:hAnsi="Times New Roman" w:eastAsiaTheme="majorEastAsia"/>
          <w:b w:val="0"/>
          <w:bCs w:val="0"/>
          <w:color w:val="262626" w:themeColor="text1" w:themeTint="D9"/>
          <w:sz w:val="26"/>
          <w:szCs w:val="26"/>
          <w:lang w:val="vi-VN"/>
          <w14:textFill>
            <w14:solidFill>
              <w14:schemeClr w14:val="tx1">
                <w14:lumMod w14:val="85000"/>
                <w14:lumOff w14:val="15000"/>
              </w14:schemeClr>
            </w14:solidFill>
          </w14:textFill>
        </w:rPr>
        <w:t>Đã hoàn thành việc triển khai ứng dụng lên máy chủ web qua IIS.</w:t>
      </w:r>
    </w:p>
    <w:p w14:paraId="6CD9E193">
      <w:pPr>
        <w:pStyle w:val="144"/>
        <w:numPr>
          <w:ilvl w:val="0"/>
          <w:numId w:val="7"/>
        </w:numPr>
        <w:spacing w:line="360" w:lineRule="auto"/>
        <w:jc w:val="both"/>
        <w:rPr>
          <w:rFonts w:ascii="Times New Roman" w:hAnsi="Times New Roman" w:cs="Times New Roman" w:eastAsiaTheme="majorEastAsia"/>
          <w:b/>
          <w:bCs/>
          <w:color w:val="262626" w:themeColor="text1" w:themeTint="D9"/>
          <w:sz w:val="26"/>
          <w:szCs w:val="26"/>
          <w14:textFill>
            <w14:solidFill>
              <w14:schemeClr w14:val="tx1">
                <w14:lumMod w14:val="85000"/>
                <w14:lumOff w14:val="15000"/>
              </w14:schemeClr>
            </w14:solidFill>
          </w14:textFill>
        </w:rPr>
      </w:pPr>
      <w:r>
        <w:rPr>
          <w:rFonts w:ascii="Times New Roman" w:hAnsi="Times New Roman" w:cs="Times New Roman" w:eastAsiaTheme="majorEastAsia"/>
          <w:b/>
          <w:bCs/>
          <w:color w:val="262626" w:themeColor="text1" w:themeTint="D9"/>
          <w:sz w:val="26"/>
          <w:szCs w:val="26"/>
          <w14:textFill>
            <w14:solidFill>
              <w14:schemeClr w14:val="tx1">
                <w14:lumMod w14:val="85000"/>
                <w14:lumOff w14:val="15000"/>
              </w14:schemeClr>
            </w14:solidFill>
          </w14:textFill>
        </w:rPr>
        <w:t>Các đề tài liên quan</w:t>
      </w:r>
    </w:p>
    <w:p w14:paraId="0D6A0461">
      <w:pPr>
        <w:spacing w:line="360" w:lineRule="auto"/>
        <w:ind w:firstLine="426"/>
        <w:jc w:val="both"/>
        <w:rPr>
          <w:rFonts w:hint="default" w:ascii="Times New Roman" w:hAnsi="Times New Roman" w:eastAsiaTheme="majorEastAsia"/>
          <w:b/>
          <w:bCs/>
          <w:color w:val="262626" w:themeColor="text1" w:themeTint="D9"/>
          <w:sz w:val="26"/>
          <w:szCs w:val="26"/>
          <w:lang w:val="vi-VN"/>
          <w14:textFill>
            <w14:solidFill>
              <w14:schemeClr w14:val="tx1">
                <w14:lumMod w14:val="85000"/>
                <w14:lumOff w14:val="15000"/>
              </w14:schemeClr>
            </w14:solidFill>
          </w14:textFill>
        </w:rPr>
      </w:pPr>
      <w:r>
        <w:rPr>
          <w:rFonts w:hint="default" w:ascii="Times New Roman" w:hAnsi="Times New Roman" w:eastAsiaTheme="majorEastAsia"/>
          <w:b/>
          <w:bCs/>
          <w:color w:val="262626" w:themeColor="text1" w:themeTint="D9"/>
          <w:sz w:val="26"/>
          <w:szCs w:val="26"/>
          <w:lang w:val="vi-VN"/>
          <w14:textFill>
            <w14:solidFill>
              <w14:schemeClr w14:val="tx1">
                <w14:lumMod w14:val="85000"/>
                <w14:lumOff w14:val="15000"/>
              </w14:schemeClr>
            </w14:solidFill>
          </w14:textFill>
        </w:rPr>
        <w:t>Phần mềm quản lý nhân sự EasyHRM</w:t>
      </w:r>
    </w:p>
    <w:p w14:paraId="5937C1B4">
      <w:pPr>
        <w:numPr>
          <w:ilvl w:val="0"/>
          <w:numId w:val="9"/>
        </w:numPr>
        <w:spacing w:line="360" w:lineRule="auto"/>
        <w:ind w:left="420" w:leftChars="0" w:hanging="420" w:firstLineChars="0"/>
        <w:jc w:val="both"/>
        <w:rPr>
          <w:rFonts w:hint="default" w:ascii="Times New Roman" w:hAnsi="Times New Roman" w:eastAsiaTheme="majorEastAsia"/>
          <w:color w:val="262626" w:themeColor="text1" w:themeTint="D9"/>
          <w:sz w:val="26"/>
          <w:szCs w:val="26"/>
          <w:lang w:val="vi-VN"/>
          <w14:textFill>
            <w14:solidFill>
              <w14:schemeClr w14:val="tx1">
                <w14:lumMod w14:val="85000"/>
                <w14:lumOff w14:val="15000"/>
              </w14:schemeClr>
            </w14:solidFill>
          </w14:textFill>
        </w:rPr>
      </w:pPr>
      <w:r>
        <w:rPr>
          <w:rFonts w:hint="default" w:ascii="Times New Roman" w:hAnsi="Times New Roman" w:eastAsiaTheme="majorEastAsia"/>
          <w:color w:val="262626" w:themeColor="text1" w:themeTint="D9"/>
          <w:sz w:val="26"/>
          <w:szCs w:val="26"/>
          <w:lang w:val="vi-VN"/>
          <w14:textFill>
            <w14:solidFill>
              <w14:schemeClr w14:val="tx1">
                <w14:lumMod w14:val="85000"/>
                <w14:lumOff w14:val="15000"/>
              </w14:schemeClr>
            </w14:solidFill>
          </w14:textFill>
        </w:rPr>
        <w:t xml:space="preserve">Thiết kế thân thiện, dễ sử dụng: Giao diện thuần tiếng việt, bố cục rõ ràng, dễ thao tác. HR mới vào cũng làm quen ngay trong ngày. </w:t>
      </w:r>
    </w:p>
    <w:p w14:paraId="3637C7EB">
      <w:pPr>
        <w:numPr>
          <w:ilvl w:val="0"/>
          <w:numId w:val="9"/>
        </w:numPr>
        <w:spacing w:line="360" w:lineRule="auto"/>
        <w:ind w:left="420" w:leftChars="0" w:hanging="420" w:firstLineChars="0"/>
        <w:jc w:val="both"/>
        <w:rPr>
          <w:rFonts w:hint="default" w:ascii="Times New Roman" w:hAnsi="Times New Roman" w:eastAsiaTheme="majorEastAsia"/>
          <w:color w:val="262626" w:themeColor="text1" w:themeTint="D9"/>
          <w:sz w:val="26"/>
          <w:szCs w:val="26"/>
          <w:lang w:val="vi-VN"/>
          <w14:textFill>
            <w14:solidFill>
              <w14:schemeClr w14:val="tx1">
                <w14:lumMod w14:val="85000"/>
                <w14:lumOff w14:val="15000"/>
              </w14:schemeClr>
            </w14:solidFill>
          </w14:textFill>
        </w:rPr>
      </w:pPr>
      <w:r>
        <w:rPr>
          <w:rFonts w:hint="default" w:ascii="Times New Roman" w:hAnsi="Times New Roman" w:eastAsiaTheme="majorEastAsia"/>
          <w:color w:val="262626" w:themeColor="text1" w:themeTint="D9"/>
          <w:sz w:val="26"/>
          <w:szCs w:val="26"/>
          <w:lang w:val="vi-VN"/>
          <w14:textFill>
            <w14:solidFill>
              <w14:schemeClr w14:val="tx1">
                <w14:lumMod w14:val="85000"/>
                <w14:lumOff w14:val="15000"/>
              </w14:schemeClr>
            </w14:solidFill>
          </w14:textFill>
        </w:rPr>
        <w:t>Quản lý nhân sự toàn diện: Bạn có thể theo dõi đầy đủ hồ sơ nhân viên, hợp đồng, lịch sử làm việc, tuyển dụng, đào tạo, đánh giá KPI… tất cả đều tập trung một nơi. Tra cứu nhanh, sửa đổi dễ, không còn sợ thất lạc giấy tờ.</w:t>
      </w:r>
    </w:p>
    <w:p w14:paraId="5FAAA472">
      <w:pPr>
        <w:numPr>
          <w:ilvl w:val="0"/>
          <w:numId w:val="9"/>
        </w:numPr>
        <w:spacing w:line="360" w:lineRule="auto"/>
        <w:ind w:left="420" w:leftChars="0" w:hanging="420" w:firstLineChars="0"/>
        <w:jc w:val="both"/>
        <w:rPr>
          <w:rFonts w:hint="default" w:ascii="Times New Roman" w:hAnsi="Times New Roman" w:eastAsiaTheme="majorEastAsia"/>
          <w:color w:val="262626" w:themeColor="text1" w:themeTint="D9"/>
          <w:sz w:val="26"/>
          <w:szCs w:val="26"/>
          <w:lang w:val="vi-VN"/>
          <w14:textFill>
            <w14:solidFill>
              <w14:schemeClr w14:val="tx1">
                <w14:lumMod w14:val="85000"/>
                <w14:lumOff w14:val="15000"/>
              </w14:schemeClr>
            </w14:solidFill>
          </w14:textFill>
        </w:rPr>
      </w:pPr>
      <w:r>
        <w:rPr>
          <w:rFonts w:hint="default" w:ascii="Times New Roman" w:hAnsi="Times New Roman" w:eastAsiaTheme="majorEastAsia"/>
          <w:color w:val="262626" w:themeColor="text1" w:themeTint="D9"/>
          <w:sz w:val="26"/>
          <w:szCs w:val="26"/>
          <w:lang w:val="vi-VN"/>
          <w14:textFill>
            <w14:solidFill>
              <w14:schemeClr w14:val="tx1">
                <w14:lumMod w14:val="85000"/>
                <w14:lumOff w14:val="15000"/>
              </w14:schemeClr>
            </w14:solidFill>
          </w14:textFill>
        </w:rPr>
        <w:t>Chấm công linh hoạt: Dù công ty bạn dùng máy chấm vân tay, máy quét QR, hay chấm công qua điện thoại GPS, EasyHRM vẫn kết nối dễ dàng, đồng bộ tức thì. Cuối tháng tính lương, phần mềm tự động tổng hợp số liệu, giảm tối đa sai sót.</w:t>
      </w:r>
    </w:p>
    <w:p w14:paraId="0AFAE6A3">
      <w:pPr>
        <w:numPr>
          <w:ilvl w:val="0"/>
          <w:numId w:val="9"/>
        </w:numPr>
        <w:spacing w:line="360" w:lineRule="auto"/>
        <w:ind w:left="420" w:leftChars="0" w:hanging="420" w:firstLineChars="0"/>
        <w:jc w:val="both"/>
        <w:rPr>
          <w:rFonts w:hint="default" w:ascii="Times New Roman" w:hAnsi="Times New Roman" w:eastAsiaTheme="majorEastAsia"/>
          <w:color w:val="262626" w:themeColor="text1" w:themeTint="D9"/>
          <w:sz w:val="26"/>
          <w:szCs w:val="26"/>
          <w:lang w:val="vi-VN"/>
          <w14:textFill>
            <w14:solidFill>
              <w14:schemeClr w14:val="tx1">
                <w14:lumMod w14:val="85000"/>
                <w14:lumOff w14:val="15000"/>
              </w14:schemeClr>
            </w14:solidFill>
          </w14:textFill>
        </w:rPr>
      </w:pPr>
      <w:r>
        <w:rPr>
          <w:rFonts w:hint="default" w:ascii="Times New Roman" w:hAnsi="Times New Roman" w:eastAsiaTheme="majorEastAsia"/>
          <w:color w:val="262626" w:themeColor="text1" w:themeTint="D9"/>
          <w:sz w:val="26"/>
          <w:szCs w:val="26"/>
          <w:lang w:val="vi-VN"/>
          <w14:textFill>
            <w14:solidFill>
              <w14:schemeClr w14:val="tx1">
                <w14:lumMod w14:val="85000"/>
                <w14:lumOff w14:val="15000"/>
              </w14:schemeClr>
            </w14:solidFill>
          </w14:textFill>
        </w:rPr>
        <w:t>Tính lương, thưởng, BHXH cực chuẩn: Bạn chỉ cần nhập công thức, EasyHRM sẽ chạy hết cho bạn: tính lương, thưởng, khấu trừ bảo hiểm, thuế TNCN… tất cả theo đúng quy định Việt Nam. Không lo sai sót, cũng không lo phức tạp.</w:t>
      </w:r>
    </w:p>
    <w:p w14:paraId="73A66BB7">
      <w:pPr>
        <w:numPr>
          <w:ilvl w:val="0"/>
          <w:numId w:val="9"/>
        </w:numPr>
        <w:spacing w:line="360" w:lineRule="auto"/>
        <w:ind w:left="420" w:leftChars="0" w:hanging="420" w:firstLineChars="0"/>
        <w:jc w:val="both"/>
        <w:rPr>
          <w:rFonts w:hint="default" w:ascii="Times New Roman" w:hAnsi="Times New Roman" w:eastAsiaTheme="majorEastAsia"/>
          <w:color w:val="262626" w:themeColor="text1" w:themeTint="D9"/>
          <w:sz w:val="26"/>
          <w:szCs w:val="26"/>
          <w:lang w:val="vi-VN"/>
          <w14:textFill>
            <w14:solidFill>
              <w14:schemeClr w14:val="tx1">
                <w14:lumMod w14:val="85000"/>
                <w14:lumOff w14:val="15000"/>
              </w14:schemeClr>
            </w14:solidFill>
          </w14:textFill>
        </w:rPr>
      </w:pPr>
      <w:r>
        <w:rPr>
          <w:rFonts w:hint="default" w:ascii="Times New Roman" w:hAnsi="Times New Roman" w:eastAsiaTheme="majorEastAsia"/>
          <w:color w:val="262626" w:themeColor="text1" w:themeTint="D9"/>
          <w:sz w:val="26"/>
          <w:szCs w:val="26"/>
          <w:lang w:val="vi-VN"/>
          <w14:textFill>
            <w14:solidFill>
              <w14:schemeClr w14:val="tx1">
                <w14:lumMod w14:val="85000"/>
                <w14:lumOff w14:val="15000"/>
              </w14:schemeClr>
            </w14:solidFill>
          </w14:textFill>
        </w:rPr>
        <w:t>Báo cáo trực quan, rõ ràng: Các báo cáo nhân sự, biểu đồ KPI, thống kê nghỉ phép… đều hiển thị sinh động, dễ đọc, hỗ trợ quản lý ra quyết định nhanh và chính xác hơn.</w:t>
      </w:r>
    </w:p>
    <w:p w14:paraId="057F2824">
      <w:pPr>
        <w:numPr>
          <w:ilvl w:val="0"/>
          <w:numId w:val="9"/>
        </w:numPr>
        <w:spacing w:line="360" w:lineRule="auto"/>
        <w:ind w:left="420" w:leftChars="0" w:hanging="420" w:firstLineChars="0"/>
        <w:jc w:val="both"/>
        <w:rPr>
          <w:rFonts w:hint="default" w:ascii="Times New Roman" w:hAnsi="Times New Roman" w:eastAsiaTheme="majorEastAsia"/>
          <w:color w:val="262626" w:themeColor="text1" w:themeTint="D9"/>
          <w:sz w:val="26"/>
          <w:szCs w:val="26"/>
          <w:lang w:val="vi-VN"/>
          <w14:textFill>
            <w14:solidFill>
              <w14:schemeClr w14:val="tx1">
                <w14:lumMod w14:val="85000"/>
                <w14:lumOff w14:val="15000"/>
              </w14:schemeClr>
            </w14:solidFill>
          </w14:textFill>
        </w:rPr>
      </w:pPr>
      <w:r>
        <w:rPr>
          <w:rFonts w:hint="default" w:ascii="Times New Roman" w:hAnsi="Times New Roman" w:eastAsiaTheme="majorEastAsia"/>
          <w:color w:val="262626" w:themeColor="text1" w:themeTint="D9"/>
          <w:sz w:val="26"/>
          <w:szCs w:val="26"/>
          <w:lang w:val="vi-VN"/>
          <w14:textFill>
            <w14:solidFill>
              <w14:schemeClr w14:val="tx1">
                <w14:lumMod w14:val="85000"/>
                <w14:lumOff w14:val="15000"/>
              </w14:schemeClr>
            </w14:solidFill>
          </w14:textFill>
        </w:rPr>
        <w:t>Triển khai nhanh, an toàn dữ liệu: EasyHRM chạy trên nền tảng đám mây, bảo mật cao, sao lưu tự động, không cần đầu tư hạ tầng phức tạp. Bạn chỉ cần có internet là dùng được mọi lúc, mọi nơi.</w:t>
      </w:r>
    </w:p>
    <w:p w14:paraId="0344C1C8">
      <w:pPr>
        <w:numPr>
          <w:ilvl w:val="0"/>
          <w:numId w:val="0"/>
        </w:numPr>
        <w:spacing w:line="360" w:lineRule="auto"/>
        <w:ind w:leftChars="0"/>
        <w:jc w:val="both"/>
        <w:rPr>
          <w:rFonts w:hint="default" w:ascii="Times New Roman" w:hAnsi="Times New Roman" w:eastAsiaTheme="majorEastAsia"/>
          <w:b/>
          <w:bCs/>
          <w:color w:val="262626" w:themeColor="text1" w:themeTint="D9"/>
          <w:sz w:val="26"/>
          <w:szCs w:val="26"/>
          <w:lang w:val="vi-VN"/>
          <w14:textFill>
            <w14:solidFill>
              <w14:schemeClr w14:val="tx1">
                <w14:lumMod w14:val="85000"/>
                <w14:lumOff w14:val="15000"/>
              </w14:schemeClr>
            </w14:solidFill>
          </w14:textFill>
        </w:rPr>
      </w:pPr>
      <w:r>
        <w:rPr>
          <w:rFonts w:hint="default" w:ascii="Times New Roman" w:hAnsi="Times New Roman" w:eastAsiaTheme="majorEastAsia"/>
          <w:b/>
          <w:bCs/>
          <w:color w:val="262626" w:themeColor="text1" w:themeTint="D9"/>
          <w:sz w:val="26"/>
          <w:szCs w:val="26"/>
          <w:lang w:val="vi-VN"/>
          <w14:textFill>
            <w14:solidFill>
              <w14:schemeClr w14:val="tx1">
                <w14:lumMod w14:val="85000"/>
                <w14:lumOff w14:val="15000"/>
              </w14:schemeClr>
            </w14:solidFill>
          </w14:textFill>
        </w:rPr>
        <w:t>Phần mềm quản trị nhân sự BambooHR</w:t>
      </w:r>
    </w:p>
    <w:p w14:paraId="69BAD723">
      <w:pPr>
        <w:numPr>
          <w:ilvl w:val="0"/>
          <w:numId w:val="0"/>
        </w:numPr>
        <w:spacing w:line="360" w:lineRule="auto"/>
        <w:ind w:leftChars="0"/>
        <w:jc w:val="both"/>
        <w:rPr>
          <w:rFonts w:hint="default" w:ascii="Times New Roman" w:hAnsi="Times New Roman" w:eastAsiaTheme="majorEastAsia"/>
          <w:b/>
          <w:bCs/>
          <w:color w:val="262626" w:themeColor="text1" w:themeTint="D9"/>
          <w:sz w:val="26"/>
          <w:szCs w:val="26"/>
          <w:lang w:val="vi-VN"/>
          <w14:textFill>
            <w14:solidFill>
              <w14:schemeClr w14:val="tx1">
                <w14:lumMod w14:val="85000"/>
                <w14:lumOff w14:val="15000"/>
              </w14:schemeClr>
            </w14:solidFill>
          </w14:textFill>
        </w:rPr>
      </w:pPr>
      <w:r>
        <w:rPr>
          <w:rFonts w:hint="default" w:ascii="Times New Roman" w:hAnsi="Times New Roman" w:eastAsiaTheme="majorEastAsia"/>
          <w:b/>
          <w:bCs/>
          <w:color w:val="262626" w:themeColor="text1" w:themeTint="D9"/>
          <w:sz w:val="26"/>
          <w:szCs w:val="26"/>
          <w:lang w:val="vi-VN"/>
          <w14:textFill>
            <w14:solidFill>
              <w14:schemeClr w14:val="tx1">
                <w14:lumMod w14:val="85000"/>
                <w14:lumOff w14:val="15000"/>
              </w14:schemeClr>
            </w14:solidFill>
          </w14:textFill>
        </w:rPr>
        <w:t>Ưu điểm:</w:t>
      </w:r>
    </w:p>
    <w:p w14:paraId="6481353F">
      <w:pPr>
        <w:numPr>
          <w:ilvl w:val="0"/>
          <w:numId w:val="9"/>
        </w:numPr>
        <w:spacing w:line="360" w:lineRule="auto"/>
        <w:ind w:left="420" w:leftChars="0" w:hanging="420" w:firstLineChars="0"/>
        <w:jc w:val="both"/>
        <w:rPr>
          <w:rFonts w:hint="default" w:ascii="Times New Roman" w:hAnsi="Times New Roman" w:eastAsiaTheme="majorEastAsia"/>
          <w:b w:val="0"/>
          <w:bCs w:val="0"/>
          <w:color w:val="262626" w:themeColor="text1" w:themeTint="D9"/>
          <w:sz w:val="26"/>
          <w:szCs w:val="26"/>
          <w:lang w:val="vi-VN"/>
          <w14:textFill>
            <w14:solidFill>
              <w14:schemeClr w14:val="tx1">
                <w14:lumMod w14:val="85000"/>
                <w14:lumOff w14:val="15000"/>
              </w14:schemeClr>
            </w14:solidFill>
          </w14:textFill>
        </w:rPr>
      </w:pPr>
      <w:r>
        <w:rPr>
          <w:rFonts w:hint="default" w:ascii="Times New Roman" w:hAnsi="Times New Roman" w:eastAsiaTheme="majorEastAsia"/>
          <w:b w:val="0"/>
          <w:bCs w:val="0"/>
          <w:color w:val="262626" w:themeColor="text1" w:themeTint="D9"/>
          <w:sz w:val="26"/>
          <w:szCs w:val="26"/>
          <w:lang w:val="vi-VN"/>
          <w14:textFill>
            <w14:solidFill>
              <w14:schemeClr w14:val="tx1">
                <w14:lumMod w14:val="85000"/>
                <w14:lumOff w14:val="15000"/>
              </w14:schemeClr>
            </w14:solidFill>
          </w14:textFill>
        </w:rPr>
        <w:t>Giao diện thân thiện, thao tác đơn giản</w:t>
      </w:r>
    </w:p>
    <w:p w14:paraId="3501F41C">
      <w:pPr>
        <w:numPr>
          <w:ilvl w:val="0"/>
          <w:numId w:val="9"/>
        </w:numPr>
        <w:spacing w:line="360" w:lineRule="auto"/>
        <w:ind w:left="420" w:leftChars="0" w:hanging="420" w:firstLineChars="0"/>
        <w:jc w:val="both"/>
        <w:rPr>
          <w:rFonts w:hint="default" w:ascii="Times New Roman" w:hAnsi="Times New Roman" w:eastAsiaTheme="majorEastAsia"/>
          <w:b w:val="0"/>
          <w:bCs w:val="0"/>
          <w:color w:val="262626" w:themeColor="text1" w:themeTint="D9"/>
          <w:sz w:val="26"/>
          <w:szCs w:val="26"/>
          <w:lang w:val="vi-VN"/>
          <w14:textFill>
            <w14:solidFill>
              <w14:schemeClr w14:val="tx1">
                <w14:lumMod w14:val="85000"/>
                <w14:lumOff w14:val="15000"/>
              </w14:schemeClr>
            </w14:solidFill>
          </w14:textFill>
        </w:rPr>
      </w:pPr>
      <w:r>
        <w:rPr>
          <w:rFonts w:hint="default" w:ascii="Times New Roman" w:hAnsi="Times New Roman" w:eastAsiaTheme="majorEastAsia"/>
          <w:b w:val="0"/>
          <w:bCs w:val="0"/>
          <w:color w:val="262626" w:themeColor="text1" w:themeTint="D9"/>
          <w:sz w:val="26"/>
          <w:szCs w:val="26"/>
          <w:lang w:val="vi-VN"/>
          <w14:textFill>
            <w14:solidFill>
              <w14:schemeClr w14:val="tx1">
                <w14:lumMod w14:val="85000"/>
                <w14:lumOff w14:val="15000"/>
              </w14:schemeClr>
            </w14:solidFill>
          </w14:textFill>
        </w:rPr>
        <w:t>Dễ dàng tích hợp qua API với các phần mềm khác</w:t>
      </w:r>
    </w:p>
    <w:p w14:paraId="52E8E7A2">
      <w:pPr>
        <w:numPr>
          <w:ilvl w:val="0"/>
          <w:numId w:val="9"/>
        </w:numPr>
        <w:spacing w:line="360" w:lineRule="auto"/>
        <w:ind w:left="420" w:leftChars="0" w:hanging="420" w:firstLineChars="0"/>
        <w:jc w:val="both"/>
        <w:rPr>
          <w:rFonts w:hint="default" w:ascii="Times New Roman" w:hAnsi="Times New Roman" w:eastAsiaTheme="majorEastAsia"/>
          <w:b w:val="0"/>
          <w:bCs w:val="0"/>
          <w:color w:val="262626" w:themeColor="text1" w:themeTint="D9"/>
          <w:sz w:val="26"/>
          <w:szCs w:val="26"/>
          <w:lang w:val="vi-VN"/>
          <w14:textFill>
            <w14:solidFill>
              <w14:schemeClr w14:val="tx1">
                <w14:lumMod w14:val="85000"/>
                <w14:lumOff w14:val="15000"/>
              </w14:schemeClr>
            </w14:solidFill>
          </w14:textFill>
        </w:rPr>
      </w:pPr>
      <w:r>
        <w:rPr>
          <w:rFonts w:hint="default" w:ascii="Times New Roman" w:hAnsi="Times New Roman" w:eastAsiaTheme="majorEastAsia"/>
          <w:b w:val="0"/>
          <w:bCs w:val="0"/>
          <w:color w:val="262626" w:themeColor="text1" w:themeTint="D9"/>
          <w:sz w:val="26"/>
          <w:szCs w:val="26"/>
          <w:lang w:val="vi-VN"/>
          <w14:textFill>
            <w14:solidFill>
              <w14:schemeClr w14:val="tx1">
                <w14:lumMod w14:val="85000"/>
                <w14:lumOff w14:val="15000"/>
              </w14:schemeClr>
            </w14:solidFill>
          </w14:textFill>
        </w:rPr>
        <w:t>Tùy chỉnh phúc lợi và quyền lợi cho từng nhóm nhân sự</w:t>
      </w:r>
    </w:p>
    <w:p w14:paraId="2AF42D51">
      <w:pPr>
        <w:numPr>
          <w:ilvl w:val="0"/>
          <w:numId w:val="9"/>
        </w:numPr>
        <w:spacing w:line="360" w:lineRule="auto"/>
        <w:ind w:left="420" w:leftChars="0" w:hanging="420" w:firstLineChars="0"/>
        <w:jc w:val="both"/>
        <w:rPr>
          <w:rFonts w:hint="default" w:ascii="Times New Roman" w:hAnsi="Times New Roman" w:eastAsiaTheme="majorEastAsia"/>
          <w:b/>
          <w:bCs/>
          <w:color w:val="262626" w:themeColor="text1" w:themeTint="D9"/>
          <w:sz w:val="26"/>
          <w:szCs w:val="26"/>
          <w:lang w:val="vi-VN"/>
          <w14:textFill>
            <w14:solidFill>
              <w14:schemeClr w14:val="tx1">
                <w14:lumMod w14:val="85000"/>
                <w14:lumOff w14:val="15000"/>
              </w14:schemeClr>
            </w14:solidFill>
          </w14:textFill>
        </w:rPr>
      </w:pPr>
      <w:r>
        <w:rPr>
          <w:rFonts w:hint="default" w:ascii="Times New Roman" w:hAnsi="Times New Roman" w:eastAsiaTheme="majorEastAsia"/>
          <w:b w:val="0"/>
          <w:bCs w:val="0"/>
          <w:color w:val="262626" w:themeColor="text1" w:themeTint="D9"/>
          <w:sz w:val="26"/>
          <w:szCs w:val="26"/>
          <w:lang w:val="vi-VN"/>
          <w14:textFill>
            <w14:solidFill>
              <w14:schemeClr w14:val="tx1">
                <w14:lumMod w14:val="85000"/>
                <w14:lumOff w14:val="15000"/>
              </w14:schemeClr>
            </w14:solidFill>
          </w14:textFill>
        </w:rPr>
        <w:t>Hỗ trợ khách hàng 24/7</w:t>
      </w:r>
    </w:p>
    <w:p w14:paraId="19CDF130">
      <w:pPr>
        <w:numPr>
          <w:ilvl w:val="0"/>
          <w:numId w:val="0"/>
        </w:numPr>
        <w:spacing w:line="360" w:lineRule="auto"/>
        <w:ind w:leftChars="0"/>
        <w:jc w:val="both"/>
        <w:rPr>
          <w:rFonts w:hint="default" w:ascii="Times New Roman" w:hAnsi="Times New Roman" w:eastAsiaTheme="majorEastAsia"/>
          <w:b/>
          <w:bCs/>
          <w:color w:val="262626" w:themeColor="text1" w:themeTint="D9"/>
          <w:sz w:val="26"/>
          <w:szCs w:val="26"/>
          <w:lang w:val="vi-VN"/>
          <w14:textFill>
            <w14:solidFill>
              <w14:schemeClr w14:val="tx1">
                <w14:lumMod w14:val="85000"/>
                <w14:lumOff w14:val="15000"/>
              </w14:schemeClr>
            </w14:solidFill>
          </w14:textFill>
        </w:rPr>
      </w:pPr>
      <w:r>
        <w:rPr>
          <w:rFonts w:hint="default" w:ascii="Times New Roman" w:hAnsi="Times New Roman" w:eastAsiaTheme="majorEastAsia"/>
          <w:b/>
          <w:bCs/>
          <w:color w:val="262626" w:themeColor="text1" w:themeTint="D9"/>
          <w:sz w:val="26"/>
          <w:szCs w:val="26"/>
          <w:lang w:val="vi-VN"/>
          <w14:textFill>
            <w14:solidFill>
              <w14:schemeClr w14:val="tx1">
                <w14:lumMod w14:val="85000"/>
                <w14:lumOff w14:val="15000"/>
              </w14:schemeClr>
            </w14:solidFill>
          </w14:textFill>
        </w:rPr>
        <w:t>Điểm lưu ý</w:t>
      </w:r>
    </w:p>
    <w:p w14:paraId="1357F48E">
      <w:pPr>
        <w:numPr>
          <w:ilvl w:val="0"/>
          <w:numId w:val="9"/>
        </w:numPr>
        <w:spacing w:line="360" w:lineRule="auto"/>
        <w:ind w:left="420" w:leftChars="0" w:hanging="420" w:firstLineChars="0"/>
        <w:jc w:val="both"/>
        <w:rPr>
          <w:rFonts w:hint="default" w:ascii="Times New Roman" w:hAnsi="Times New Roman" w:eastAsiaTheme="majorEastAsia"/>
          <w:b w:val="0"/>
          <w:bCs w:val="0"/>
          <w:color w:val="262626" w:themeColor="text1" w:themeTint="D9"/>
          <w:sz w:val="26"/>
          <w:szCs w:val="26"/>
          <w:lang w:val="vi-VN"/>
          <w14:textFill>
            <w14:solidFill>
              <w14:schemeClr w14:val="tx1">
                <w14:lumMod w14:val="85000"/>
                <w14:lumOff w14:val="15000"/>
              </w14:schemeClr>
            </w14:solidFill>
          </w14:textFill>
        </w:rPr>
      </w:pPr>
      <w:r>
        <w:rPr>
          <w:rFonts w:hint="default" w:ascii="Times New Roman" w:hAnsi="Times New Roman" w:eastAsiaTheme="majorEastAsia"/>
          <w:b w:val="0"/>
          <w:bCs w:val="0"/>
          <w:color w:val="262626" w:themeColor="text1" w:themeTint="D9"/>
          <w:sz w:val="26"/>
          <w:szCs w:val="26"/>
          <w:lang w:val="vi-VN"/>
          <w14:textFill>
            <w14:solidFill>
              <w14:schemeClr w14:val="tx1">
                <w14:lumMod w14:val="85000"/>
                <w14:lumOff w14:val="15000"/>
              </w14:schemeClr>
            </w14:solidFill>
          </w14:textFill>
        </w:rPr>
        <w:t>Không có module tính lương tích hợp sẵn</w:t>
      </w:r>
    </w:p>
    <w:p w14:paraId="33323DF4">
      <w:pPr>
        <w:numPr>
          <w:ilvl w:val="0"/>
          <w:numId w:val="9"/>
        </w:numPr>
        <w:spacing w:line="360" w:lineRule="auto"/>
        <w:ind w:left="420" w:leftChars="0" w:hanging="420" w:firstLineChars="0"/>
        <w:jc w:val="both"/>
        <w:rPr>
          <w:rFonts w:hint="default" w:ascii="Times New Roman" w:hAnsi="Times New Roman" w:eastAsiaTheme="majorEastAsia"/>
          <w:b w:val="0"/>
          <w:bCs w:val="0"/>
          <w:color w:val="262626" w:themeColor="text1" w:themeTint="D9"/>
          <w:sz w:val="26"/>
          <w:szCs w:val="26"/>
          <w:lang w:val="vi-VN"/>
          <w14:textFill>
            <w14:solidFill>
              <w14:schemeClr w14:val="tx1">
                <w14:lumMod w14:val="85000"/>
                <w14:lumOff w14:val="15000"/>
              </w14:schemeClr>
            </w14:solidFill>
          </w14:textFill>
        </w:rPr>
      </w:pPr>
      <w:r>
        <w:rPr>
          <w:rFonts w:hint="default" w:ascii="Times New Roman" w:hAnsi="Times New Roman" w:eastAsiaTheme="majorEastAsia"/>
          <w:b w:val="0"/>
          <w:bCs w:val="0"/>
          <w:color w:val="262626" w:themeColor="text1" w:themeTint="D9"/>
          <w:sz w:val="26"/>
          <w:szCs w:val="26"/>
          <w:lang w:val="vi-VN"/>
          <w14:textFill>
            <w14:solidFill>
              <w14:schemeClr w14:val="tx1">
                <w14:lumMod w14:val="85000"/>
                <w14:lumOff w14:val="15000"/>
              </w14:schemeClr>
            </w14:solidFill>
          </w14:textFill>
        </w:rPr>
        <w:t>Muốn mở rộng thêm tính năng phải trả thêm chi phí</w:t>
      </w:r>
    </w:p>
    <w:p w14:paraId="6B8E7EDA">
      <w:pPr>
        <w:numPr>
          <w:ilvl w:val="0"/>
          <w:numId w:val="0"/>
        </w:numPr>
        <w:spacing w:line="360" w:lineRule="auto"/>
        <w:ind w:leftChars="0"/>
        <w:jc w:val="both"/>
        <w:rPr>
          <w:rFonts w:hint="default" w:ascii="Times New Roman" w:hAnsi="Times New Roman" w:eastAsiaTheme="majorEastAsia"/>
          <w:b/>
          <w:bCs/>
          <w:color w:val="262626" w:themeColor="text1" w:themeTint="D9"/>
          <w:sz w:val="26"/>
          <w:szCs w:val="26"/>
          <w:lang w:val="vi-VN"/>
          <w14:textFill>
            <w14:solidFill>
              <w14:schemeClr w14:val="tx1">
                <w14:lumMod w14:val="85000"/>
                <w14:lumOff w14:val="15000"/>
              </w14:schemeClr>
            </w14:solidFill>
          </w14:textFill>
        </w:rPr>
      </w:pPr>
      <w:r>
        <w:rPr>
          <w:rFonts w:hint="default" w:ascii="Times New Roman" w:hAnsi="Times New Roman" w:eastAsiaTheme="majorEastAsia"/>
          <w:b/>
          <w:bCs/>
          <w:color w:val="262626" w:themeColor="text1" w:themeTint="D9"/>
          <w:sz w:val="26"/>
          <w:szCs w:val="26"/>
          <w:lang w:val="vi-VN"/>
          <w14:textFill>
            <w14:solidFill>
              <w14:schemeClr w14:val="tx1">
                <w14:lumMod w14:val="85000"/>
                <w14:lumOff w14:val="15000"/>
              </w14:schemeClr>
            </w14:solidFill>
          </w14:textFill>
        </w:rPr>
        <w:t>Đánh giá tổng thể</w:t>
      </w:r>
    </w:p>
    <w:p w14:paraId="6F4D3E9C">
      <w:pPr>
        <w:numPr>
          <w:ilvl w:val="0"/>
          <w:numId w:val="9"/>
        </w:numPr>
        <w:spacing w:line="360" w:lineRule="auto"/>
        <w:ind w:left="420" w:leftChars="0" w:hanging="420" w:firstLineChars="0"/>
        <w:jc w:val="both"/>
        <w:rPr>
          <w:rFonts w:hint="default" w:ascii="Times New Roman" w:hAnsi="Times New Roman" w:eastAsiaTheme="majorEastAsia"/>
          <w:b w:val="0"/>
          <w:bCs w:val="0"/>
          <w:color w:val="262626" w:themeColor="text1" w:themeTint="D9"/>
          <w:sz w:val="26"/>
          <w:szCs w:val="26"/>
          <w:lang w:val="vi-VN"/>
          <w14:textFill>
            <w14:solidFill>
              <w14:schemeClr w14:val="tx1">
                <w14:lumMod w14:val="85000"/>
                <w14:lumOff w14:val="15000"/>
              </w14:schemeClr>
            </w14:solidFill>
          </w14:textFill>
        </w:rPr>
      </w:pPr>
      <w:r>
        <w:rPr>
          <w:rFonts w:hint="default" w:ascii="Times New Roman" w:hAnsi="Times New Roman" w:eastAsiaTheme="majorEastAsia"/>
          <w:b w:val="0"/>
          <w:bCs w:val="0"/>
          <w:color w:val="262626" w:themeColor="text1" w:themeTint="D9"/>
          <w:sz w:val="26"/>
          <w:szCs w:val="26"/>
          <w:lang w:val="vi-VN"/>
          <w14:textFill>
            <w14:solidFill>
              <w14:schemeClr w14:val="tx1">
                <w14:lumMod w14:val="85000"/>
                <w14:lumOff w14:val="15000"/>
              </w14:schemeClr>
            </w14:solidFill>
          </w14:textFill>
        </w:rPr>
        <w:t>BambooHR phù hợp với các doanh nghiệp muốn tinh gọn quy trình nhân sự, dễ sử dụng, triển khai nhanh mà không cần cấu hình phức tạp.</w:t>
      </w:r>
    </w:p>
    <w:p w14:paraId="73F2C34B">
      <w:pPr>
        <w:numPr>
          <w:ilvl w:val="0"/>
          <w:numId w:val="0"/>
        </w:numPr>
        <w:spacing w:line="360" w:lineRule="auto"/>
        <w:ind w:leftChars="0"/>
        <w:jc w:val="both"/>
        <w:rPr>
          <w:rFonts w:hint="default" w:ascii="Times New Roman" w:hAnsi="Times New Roman" w:eastAsiaTheme="majorEastAsia"/>
          <w:b/>
          <w:bCs/>
          <w:color w:val="262626" w:themeColor="text1" w:themeTint="D9"/>
          <w:sz w:val="26"/>
          <w:szCs w:val="26"/>
          <w:lang w:val="vi-VN"/>
          <w14:textFill>
            <w14:solidFill>
              <w14:schemeClr w14:val="tx1">
                <w14:lumMod w14:val="85000"/>
                <w14:lumOff w14:val="15000"/>
              </w14:schemeClr>
            </w14:solidFill>
          </w14:textFill>
        </w:rPr>
      </w:pPr>
      <w:r>
        <w:rPr>
          <w:rFonts w:hint="default" w:ascii="Times New Roman" w:hAnsi="Times New Roman" w:eastAsiaTheme="majorEastAsia"/>
          <w:b/>
          <w:bCs/>
          <w:color w:val="262626" w:themeColor="text1" w:themeTint="D9"/>
          <w:sz w:val="26"/>
          <w:szCs w:val="26"/>
          <w:lang w:val="vi-VN"/>
          <w14:textFill>
            <w14:solidFill>
              <w14:schemeClr w14:val="tx1">
                <w14:lumMod w14:val="85000"/>
                <w14:lumOff w14:val="15000"/>
              </w14:schemeClr>
            </w14:solidFill>
          </w14:textFill>
        </w:rPr>
        <w:t>Ứng dụng quản lý nhân sự Lotus Pro</w:t>
      </w:r>
    </w:p>
    <w:p w14:paraId="01EE54AB">
      <w:pPr>
        <w:numPr>
          <w:ilvl w:val="0"/>
          <w:numId w:val="0"/>
        </w:numPr>
        <w:spacing w:line="360" w:lineRule="auto"/>
        <w:ind w:leftChars="0" w:firstLine="720" w:firstLineChars="0"/>
        <w:jc w:val="both"/>
        <w:rPr>
          <w:rFonts w:hint="default" w:ascii="Times New Roman" w:hAnsi="Times New Roman" w:eastAsiaTheme="majorEastAsia"/>
          <w:b w:val="0"/>
          <w:bCs w:val="0"/>
          <w:color w:val="262626" w:themeColor="text1" w:themeTint="D9"/>
          <w:sz w:val="26"/>
          <w:szCs w:val="26"/>
          <w:lang w:val="vi-VN"/>
          <w14:textFill>
            <w14:solidFill>
              <w14:schemeClr w14:val="tx1">
                <w14:lumMod w14:val="85000"/>
                <w14:lumOff w14:val="15000"/>
              </w14:schemeClr>
            </w14:solidFill>
          </w14:textFill>
        </w:rPr>
      </w:pPr>
      <w:r>
        <w:rPr>
          <w:rFonts w:hint="default" w:ascii="Times New Roman" w:hAnsi="Times New Roman" w:eastAsiaTheme="majorEastAsia"/>
          <w:b w:val="0"/>
          <w:bCs w:val="0"/>
          <w:color w:val="262626" w:themeColor="text1" w:themeTint="D9"/>
          <w:sz w:val="26"/>
          <w:szCs w:val="26"/>
          <w:lang w:val="vi-VN"/>
          <w14:textFill>
            <w14:solidFill>
              <w14:schemeClr w14:val="tx1">
                <w14:lumMod w14:val="85000"/>
                <w14:lumOff w14:val="15000"/>
              </w14:schemeClr>
            </w14:solidFill>
          </w14:textFill>
        </w:rPr>
        <w:t>Lotus Pro là phần mềm quản lý nhân sự do Công ty Lạc Việt phát triển, hướng đến doanh nghiệp lớn và tập đoàn cần quản lý nhân sự ở nhiều chi nhánh. Hệ thống mạnh về quản trị lõi nhân sự và tích hợp nhiều phân hệ mở rộng.</w:t>
      </w:r>
    </w:p>
    <w:p w14:paraId="174232B7">
      <w:pPr>
        <w:numPr>
          <w:ilvl w:val="0"/>
          <w:numId w:val="0"/>
        </w:numPr>
        <w:spacing w:line="360" w:lineRule="auto"/>
        <w:ind w:leftChars="0"/>
        <w:jc w:val="both"/>
        <w:rPr>
          <w:rFonts w:hint="default" w:ascii="Times New Roman" w:hAnsi="Times New Roman" w:eastAsiaTheme="majorEastAsia"/>
          <w:b/>
          <w:bCs/>
          <w:color w:val="262626" w:themeColor="text1" w:themeTint="D9"/>
          <w:sz w:val="26"/>
          <w:szCs w:val="26"/>
          <w:lang w:val="vi-VN"/>
          <w14:textFill>
            <w14:solidFill>
              <w14:schemeClr w14:val="tx1">
                <w14:lumMod w14:val="85000"/>
                <w14:lumOff w14:val="15000"/>
              </w14:schemeClr>
            </w14:solidFill>
          </w14:textFill>
        </w:rPr>
      </w:pPr>
      <w:r>
        <w:rPr>
          <w:rFonts w:hint="default" w:ascii="Times New Roman" w:hAnsi="Times New Roman" w:eastAsiaTheme="majorEastAsia"/>
          <w:b/>
          <w:bCs/>
          <w:color w:val="262626" w:themeColor="text1" w:themeTint="D9"/>
          <w:sz w:val="26"/>
          <w:szCs w:val="26"/>
          <w:lang w:val="vi-VN"/>
          <w14:textFill>
            <w14:solidFill>
              <w14:schemeClr w14:val="tx1">
                <w14:lumMod w14:val="85000"/>
                <w14:lumOff w14:val="15000"/>
              </w14:schemeClr>
            </w14:solidFill>
          </w14:textFill>
        </w:rPr>
        <w:t>Ưu điểm nổi bật:</w:t>
      </w:r>
    </w:p>
    <w:p w14:paraId="5639999D">
      <w:pPr>
        <w:numPr>
          <w:ilvl w:val="0"/>
          <w:numId w:val="9"/>
        </w:numPr>
        <w:spacing w:line="360" w:lineRule="auto"/>
        <w:ind w:left="420" w:leftChars="0" w:hanging="420" w:firstLineChars="0"/>
        <w:jc w:val="both"/>
        <w:rPr>
          <w:rFonts w:hint="default" w:ascii="Times New Roman" w:hAnsi="Times New Roman" w:eastAsiaTheme="majorEastAsia"/>
          <w:b w:val="0"/>
          <w:bCs w:val="0"/>
          <w:color w:val="262626" w:themeColor="text1" w:themeTint="D9"/>
          <w:sz w:val="26"/>
          <w:szCs w:val="26"/>
          <w:lang w:val="vi-VN"/>
          <w14:textFill>
            <w14:solidFill>
              <w14:schemeClr w14:val="tx1">
                <w14:lumMod w14:val="85000"/>
                <w14:lumOff w14:val="15000"/>
              </w14:schemeClr>
            </w14:solidFill>
          </w14:textFill>
        </w:rPr>
      </w:pPr>
      <w:r>
        <w:rPr>
          <w:rFonts w:hint="default" w:ascii="Times New Roman" w:hAnsi="Times New Roman" w:eastAsiaTheme="majorEastAsia"/>
          <w:b w:val="0"/>
          <w:bCs w:val="0"/>
          <w:color w:val="262626" w:themeColor="text1" w:themeTint="D9"/>
          <w:sz w:val="26"/>
          <w:szCs w:val="26"/>
          <w:lang w:val="vi-VN"/>
          <w14:textFill>
            <w14:solidFill>
              <w14:schemeClr w14:val="tx1">
                <w14:lumMod w14:val="85000"/>
                <w14:lumOff w14:val="15000"/>
              </w14:schemeClr>
            </w14:solidFill>
          </w14:textFill>
        </w:rPr>
        <w:t>Hệ thống tổ chức, lương, thưởng, hợp đồng được quản lý tập trung</w:t>
      </w:r>
    </w:p>
    <w:p w14:paraId="2B1803BE">
      <w:pPr>
        <w:numPr>
          <w:ilvl w:val="0"/>
          <w:numId w:val="9"/>
        </w:numPr>
        <w:spacing w:line="360" w:lineRule="auto"/>
        <w:ind w:left="420" w:leftChars="0" w:hanging="420" w:firstLineChars="0"/>
        <w:jc w:val="both"/>
        <w:rPr>
          <w:rFonts w:hint="default" w:ascii="Times New Roman" w:hAnsi="Times New Roman" w:eastAsiaTheme="majorEastAsia"/>
          <w:b w:val="0"/>
          <w:bCs w:val="0"/>
          <w:color w:val="262626" w:themeColor="text1" w:themeTint="D9"/>
          <w:sz w:val="26"/>
          <w:szCs w:val="26"/>
          <w:lang w:val="vi-VN"/>
          <w14:textFill>
            <w14:solidFill>
              <w14:schemeClr w14:val="tx1">
                <w14:lumMod w14:val="85000"/>
                <w14:lumOff w14:val="15000"/>
              </w14:schemeClr>
            </w14:solidFill>
          </w14:textFill>
        </w:rPr>
      </w:pPr>
      <w:r>
        <w:rPr>
          <w:rFonts w:hint="default" w:ascii="Times New Roman" w:hAnsi="Times New Roman" w:eastAsiaTheme="majorEastAsia"/>
          <w:b w:val="0"/>
          <w:bCs w:val="0"/>
          <w:color w:val="262626" w:themeColor="text1" w:themeTint="D9"/>
          <w:sz w:val="26"/>
          <w:szCs w:val="26"/>
          <w:lang w:val="vi-VN"/>
          <w14:textFill>
            <w14:solidFill>
              <w14:schemeClr w14:val="tx1">
                <w14:lumMod w14:val="85000"/>
                <w14:lumOff w14:val="15000"/>
              </w14:schemeClr>
            </w14:solidFill>
          </w14:textFill>
        </w:rPr>
        <w:t>Tích hợp quy trình đánh giá nhân viên theo năng lực, KPI</w:t>
      </w:r>
    </w:p>
    <w:p w14:paraId="21E8163D">
      <w:pPr>
        <w:numPr>
          <w:ilvl w:val="0"/>
          <w:numId w:val="9"/>
        </w:numPr>
        <w:spacing w:line="360" w:lineRule="auto"/>
        <w:ind w:left="420" w:leftChars="0" w:hanging="420" w:firstLineChars="0"/>
        <w:jc w:val="both"/>
        <w:rPr>
          <w:rFonts w:hint="default" w:ascii="Times New Roman" w:hAnsi="Times New Roman" w:eastAsiaTheme="majorEastAsia"/>
          <w:b w:val="0"/>
          <w:bCs w:val="0"/>
          <w:color w:val="262626" w:themeColor="text1" w:themeTint="D9"/>
          <w:sz w:val="26"/>
          <w:szCs w:val="26"/>
          <w:lang w:val="vi-VN"/>
          <w14:textFill>
            <w14:solidFill>
              <w14:schemeClr w14:val="tx1">
                <w14:lumMod w14:val="85000"/>
                <w14:lumOff w14:val="15000"/>
              </w14:schemeClr>
            </w14:solidFill>
          </w14:textFill>
        </w:rPr>
      </w:pPr>
      <w:r>
        <w:rPr>
          <w:rFonts w:hint="default" w:ascii="Times New Roman" w:hAnsi="Times New Roman" w:eastAsiaTheme="majorEastAsia"/>
          <w:b w:val="0"/>
          <w:bCs w:val="0"/>
          <w:color w:val="262626" w:themeColor="text1" w:themeTint="D9"/>
          <w:sz w:val="26"/>
          <w:szCs w:val="26"/>
          <w:lang w:val="vi-VN"/>
          <w14:textFill>
            <w14:solidFill>
              <w14:schemeClr w14:val="tx1">
                <w14:lumMod w14:val="85000"/>
                <w14:lumOff w14:val="15000"/>
              </w14:schemeClr>
            </w14:solidFill>
          </w14:textFill>
        </w:rPr>
        <w:t>Báo cáo tổng hợp và phân tích dữ liệu nhân sự theo từng phòng ban, chi nhánh</w:t>
      </w:r>
    </w:p>
    <w:p w14:paraId="4D376C33">
      <w:pPr>
        <w:numPr>
          <w:ilvl w:val="0"/>
          <w:numId w:val="9"/>
        </w:numPr>
        <w:spacing w:line="360" w:lineRule="auto"/>
        <w:ind w:left="420" w:leftChars="0" w:hanging="420" w:firstLineChars="0"/>
        <w:jc w:val="both"/>
        <w:rPr>
          <w:rFonts w:hint="default" w:ascii="Times New Roman" w:hAnsi="Times New Roman" w:eastAsiaTheme="majorEastAsia"/>
          <w:b w:val="0"/>
          <w:bCs w:val="0"/>
          <w:color w:val="262626" w:themeColor="text1" w:themeTint="D9"/>
          <w:sz w:val="26"/>
          <w:szCs w:val="26"/>
          <w:lang w:val="vi-VN"/>
          <w14:textFill>
            <w14:solidFill>
              <w14:schemeClr w14:val="tx1">
                <w14:lumMod w14:val="85000"/>
                <w14:lumOff w14:val="15000"/>
              </w14:schemeClr>
            </w14:solidFill>
          </w14:textFill>
        </w:rPr>
      </w:pPr>
      <w:r>
        <w:rPr>
          <w:rFonts w:hint="default" w:ascii="Times New Roman" w:hAnsi="Times New Roman" w:eastAsiaTheme="majorEastAsia"/>
          <w:b w:val="0"/>
          <w:bCs w:val="0"/>
          <w:color w:val="262626" w:themeColor="text1" w:themeTint="D9"/>
          <w:sz w:val="26"/>
          <w:szCs w:val="26"/>
          <w:lang w:val="vi-VN"/>
          <w14:textFill>
            <w14:solidFill>
              <w14:schemeClr w14:val="tx1">
                <w14:lumMod w14:val="85000"/>
                <w14:lumOff w14:val="15000"/>
              </w14:schemeClr>
            </w14:solidFill>
          </w14:textFill>
        </w:rPr>
        <w:t>Có thể mở rộng theo yêu cầu từng doanh nghiệp</w:t>
      </w:r>
    </w:p>
    <w:p w14:paraId="04D88D68">
      <w:pPr>
        <w:numPr>
          <w:ilvl w:val="0"/>
          <w:numId w:val="9"/>
        </w:numPr>
        <w:spacing w:line="360" w:lineRule="auto"/>
        <w:ind w:left="420" w:leftChars="0" w:hanging="420" w:firstLineChars="0"/>
        <w:jc w:val="both"/>
        <w:rPr>
          <w:rFonts w:hint="default" w:ascii="Times New Roman" w:hAnsi="Times New Roman" w:eastAsiaTheme="majorEastAsia"/>
          <w:b w:val="0"/>
          <w:bCs w:val="0"/>
          <w:color w:val="262626" w:themeColor="text1" w:themeTint="D9"/>
          <w:sz w:val="26"/>
          <w:szCs w:val="26"/>
          <w:lang w:val="vi-VN"/>
          <w14:textFill>
            <w14:solidFill>
              <w14:schemeClr w14:val="tx1">
                <w14:lumMod w14:val="85000"/>
                <w14:lumOff w14:val="15000"/>
              </w14:schemeClr>
            </w14:solidFill>
          </w14:textFill>
        </w:rPr>
      </w:pPr>
      <w:r>
        <w:rPr>
          <w:rFonts w:hint="default" w:ascii="Times New Roman" w:hAnsi="Times New Roman" w:eastAsiaTheme="majorEastAsia"/>
          <w:b w:val="0"/>
          <w:bCs w:val="0"/>
          <w:color w:val="262626" w:themeColor="text1" w:themeTint="D9"/>
          <w:sz w:val="26"/>
          <w:szCs w:val="26"/>
          <w:lang w:val="vi-VN"/>
          <w14:textFill>
            <w14:solidFill>
              <w14:schemeClr w14:val="tx1">
                <w14:lumMod w14:val="85000"/>
                <w14:lumOff w14:val="15000"/>
              </w14:schemeClr>
            </w14:solidFill>
          </w14:textFill>
        </w:rPr>
        <w:t>Hỗ trợ triển khai on-premise hoặc cloud tùy nhu cầu</w:t>
      </w:r>
    </w:p>
    <w:p w14:paraId="4BD01C55">
      <w:pPr>
        <w:numPr>
          <w:ilvl w:val="0"/>
          <w:numId w:val="0"/>
        </w:numPr>
        <w:spacing w:line="360" w:lineRule="auto"/>
        <w:ind w:leftChars="0"/>
        <w:jc w:val="both"/>
        <w:rPr>
          <w:rFonts w:hint="default" w:ascii="Times New Roman" w:hAnsi="Times New Roman" w:eastAsiaTheme="majorEastAsia"/>
          <w:b/>
          <w:bCs/>
          <w:color w:val="262626" w:themeColor="text1" w:themeTint="D9"/>
          <w:sz w:val="26"/>
          <w:szCs w:val="26"/>
          <w:lang w:val="vi-VN"/>
          <w14:textFill>
            <w14:solidFill>
              <w14:schemeClr w14:val="tx1">
                <w14:lumMod w14:val="85000"/>
                <w14:lumOff w14:val="15000"/>
              </w14:schemeClr>
            </w14:solidFill>
          </w14:textFill>
        </w:rPr>
      </w:pPr>
      <w:r>
        <w:rPr>
          <w:rFonts w:hint="default" w:ascii="Times New Roman" w:hAnsi="Times New Roman" w:eastAsiaTheme="majorEastAsia"/>
          <w:b/>
          <w:bCs/>
          <w:color w:val="262626" w:themeColor="text1" w:themeTint="D9"/>
          <w:sz w:val="26"/>
          <w:szCs w:val="26"/>
          <w:lang w:val="vi-VN"/>
          <w14:textFill>
            <w14:solidFill>
              <w14:schemeClr w14:val="tx1">
                <w14:lumMod w14:val="85000"/>
                <w14:lumOff w14:val="15000"/>
              </w14:schemeClr>
            </w14:solidFill>
          </w14:textFill>
        </w:rPr>
        <w:t>Hạn chế:</w:t>
      </w:r>
    </w:p>
    <w:p w14:paraId="304B569D">
      <w:pPr>
        <w:numPr>
          <w:ilvl w:val="0"/>
          <w:numId w:val="9"/>
        </w:numPr>
        <w:spacing w:line="360" w:lineRule="auto"/>
        <w:ind w:left="420" w:leftChars="0" w:hanging="420" w:firstLineChars="0"/>
        <w:jc w:val="both"/>
        <w:rPr>
          <w:rFonts w:hint="default" w:ascii="Times New Roman" w:hAnsi="Times New Roman" w:eastAsiaTheme="majorEastAsia"/>
          <w:b w:val="0"/>
          <w:bCs w:val="0"/>
          <w:color w:val="262626" w:themeColor="text1" w:themeTint="D9"/>
          <w:sz w:val="26"/>
          <w:szCs w:val="26"/>
          <w:lang w:val="vi-VN"/>
          <w14:textFill>
            <w14:solidFill>
              <w14:schemeClr w14:val="tx1">
                <w14:lumMod w14:val="85000"/>
                <w14:lumOff w14:val="15000"/>
              </w14:schemeClr>
            </w14:solidFill>
          </w14:textFill>
        </w:rPr>
      </w:pPr>
      <w:r>
        <w:rPr>
          <w:rFonts w:hint="default" w:ascii="Times New Roman" w:hAnsi="Times New Roman" w:eastAsiaTheme="majorEastAsia"/>
          <w:b w:val="0"/>
          <w:bCs w:val="0"/>
          <w:color w:val="262626" w:themeColor="text1" w:themeTint="D9"/>
          <w:sz w:val="26"/>
          <w:szCs w:val="26"/>
          <w:lang w:val="vi-VN"/>
          <w14:textFill>
            <w14:solidFill>
              <w14:schemeClr w14:val="tx1">
                <w14:lumMod w14:val="85000"/>
                <w14:lumOff w14:val="15000"/>
              </w14:schemeClr>
            </w14:solidFill>
          </w14:textFill>
        </w:rPr>
        <w:t>Cần đội ngũ CNTT nội bộ để phối hợp triển khai và vận hành</w:t>
      </w:r>
    </w:p>
    <w:p w14:paraId="2B056A52">
      <w:pPr>
        <w:numPr>
          <w:ilvl w:val="0"/>
          <w:numId w:val="9"/>
        </w:numPr>
        <w:spacing w:line="360" w:lineRule="auto"/>
        <w:ind w:left="420" w:leftChars="0" w:hanging="420" w:firstLineChars="0"/>
        <w:jc w:val="both"/>
        <w:rPr>
          <w:rFonts w:hint="default" w:ascii="Times New Roman" w:hAnsi="Times New Roman" w:eastAsiaTheme="majorEastAsia"/>
          <w:b w:val="0"/>
          <w:bCs w:val="0"/>
          <w:color w:val="262626" w:themeColor="text1" w:themeTint="D9"/>
          <w:sz w:val="26"/>
          <w:szCs w:val="26"/>
          <w:lang w:val="vi-VN"/>
          <w14:textFill>
            <w14:solidFill>
              <w14:schemeClr w14:val="tx1">
                <w14:lumMod w14:val="85000"/>
                <w14:lumOff w14:val="15000"/>
              </w14:schemeClr>
            </w14:solidFill>
          </w14:textFill>
        </w:rPr>
      </w:pPr>
      <w:r>
        <w:rPr>
          <w:rFonts w:hint="default" w:ascii="Times New Roman" w:hAnsi="Times New Roman" w:eastAsiaTheme="majorEastAsia"/>
          <w:b w:val="0"/>
          <w:bCs w:val="0"/>
          <w:color w:val="262626" w:themeColor="text1" w:themeTint="D9"/>
          <w:sz w:val="26"/>
          <w:szCs w:val="26"/>
          <w:lang w:val="vi-VN"/>
          <w14:textFill>
            <w14:solidFill>
              <w14:schemeClr w14:val="tx1">
                <w14:lumMod w14:val="85000"/>
                <w14:lumOff w14:val="15000"/>
              </w14:schemeClr>
            </w14:solidFill>
          </w14:textFill>
        </w:rPr>
        <w:t>Giao diện chưa thực sự thân thiện với người mới sử dụng</w:t>
      </w:r>
    </w:p>
    <w:p w14:paraId="0399BB5A">
      <w:pPr>
        <w:pStyle w:val="144"/>
        <w:numPr>
          <w:ilvl w:val="0"/>
          <w:numId w:val="7"/>
        </w:numPr>
        <w:spacing w:line="360" w:lineRule="auto"/>
        <w:jc w:val="both"/>
        <w:rPr>
          <w:rFonts w:ascii="Times New Roman" w:hAnsi="Times New Roman" w:cs="Times New Roman" w:eastAsiaTheme="majorEastAsia"/>
          <w:b/>
          <w:bCs/>
          <w:color w:val="262626" w:themeColor="text1" w:themeTint="D9"/>
          <w:sz w:val="26"/>
          <w:szCs w:val="26"/>
          <w14:textFill>
            <w14:solidFill>
              <w14:schemeClr w14:val="tx1">
                <w14:lumMod w14:val="85000"/>
                <w14:lumOff w14:val="15000"/>
              </w14:schemeClr>
            </w14:solidFill>
          </w14:textFill>
        </w:rPr>
      </w:pPr>
      <w:r>
        <w:rPr>
          <w:rFonts w:ascii="Times New Roman" w:hAnsi="Times New Roman" w:cs="Times New Roman" w:eastAsiaTheme="majorEastAsia"/>
          <w:b/>
          <w:bCs/>
          <w:color w:val="262626" w:themeColor="text1" w:themeTint="D9"/>
          <w:sz w:val="26"/>
          <w:szCs w:val="26"/>
          <w14:textFill>
            <w14:solidFill>
              <w14:schemeClr w14:val="tx1">
                <w14:lumMod w14:val="85000"/>
                <w14:lumOff w14:val="15000"/>
              </w14:schemeClr>
            </w14:solidFill>
          </w14:textFill>
        </w:rPr>
        <w:t>Nội dung đề tài này dự định đạt được</w:t>
      </w:r>
      <w:bookmarkStart w:id="0" w:name="_GoBack"/>
      <w:bookmarkEnd w:id="0"/>
    </w:p>
    <w:p w14:paraId="7580B9C7">
      <w:pPr>
        <w:pStyle w:val="144"/>
        <w:numPr>
          <w:ilvl w:val="0"/>
          <w:numId w:val="0"/>
        </w:numPr>
        <w:spacing w:line="360" w:lineRule="auto"/>
        <w:ind w:leftChars="0"/>
        <w:jc w:val="both"/>
        <w:rPr>
          <w:rFonts w:hint="default" w:ascii="Times New Roman" w:hAnsi="Times New Roman" w:eastAsiaTheme="majorEastAsia"/>
          <w:b/>
          <w:bCs/>
          <w:color w:val="262626" w:themeColor="text1" w:themeTint="D9"/>
          <w:sz w:val="26"/>
          <w:szCs w:val="26"/>
          <w14:textFill>
            <w14:solidFill>
              <w14:schemeClr w14:val="tx1">
                <w14:lumMod w14:val="85000"/>
                <w14:lumOff w14:val="15000"/>
              </w14:schemeClr>
            </w14:solidFill>
          </w14:textFill>
        </w:rPr>
      </w:pPr>
      <w:r>
        <w:rPr>
          <w:rFonts w:hint="default" w:ascii="Times New Roman" w:hAnsi="Times New Roman" w:eastAsiaTheme="majorEastAsia"/>
          <w:b/>
          <w:bCs/>
          <w:color w:val="262626" w:themeColor="text1" w:themeTint="D9"/>
          <w:sz w:val="26"/>
          <w:szCs w:val="26"/>
          <w14:textFill>
            <w14:solidFill>
              <w14:schemeClr w14:val="tx1">
                <w14:lumMod w14:val="85000"/>
                <w14:lumOff w14:val="15000"/>
              </w14:schemeClr>
            </w14:solidFill>
          </w14:textFill>
        </w:rPr>
        <w:t xml:space="preserve">Module </w:t>
      </w:r>
      <w:r>
        <w:rPr>
          <w:rFonts w:hint="default" w:ascii="Times New Roman" w:hAnsi="Times New Roman" w:eastAsiaTheme="majorEastAsia"/>
          <w:b/>
          <w:bCs/>
          <w:color w:val="262626" w:themeColor="text1" w:themeTint="D9"/>
          <w:sz w:val="26"/>
          <w:szCs w:val="26"/>
          <w:lang w:val="vi-VN"/>
          <w14:textFill>
            <w14:solidFill>
              <w14:schemeClr w14:val="tx1">
                <w14:lumMod w14:val="85000"/>
                <w14:lumOff w14:val="15000"/>
              </w14:schemeClr>
            </w14:solidFill>
          </w14:textFill>
        </w:rPr>
        <w:t>q</w:t>
      </w:r>
      <w:r>
        <w:rPr>
          <w:rFonts w:hint="default" w:ascii="Times New Roman" w:hAnsi="Times New Roman" w:eastAsiaTheme="majorEastAsia"/>
          <w:b/>
          <w:bCs/>
          <w:color w:val="262626" w:themeColor="text1" w:themeTint="D9"/>
          <w:sz w:val="26"/>
          <w:szCs w:val="26"/>
          <w14:textFill>
            <w14:solidFill>
              <w14:schemeClr w14:val="tx1">
                <w14:lumMod w14:val="85000"/>
                <w14:lumOff w14:val="15000"/>
              </w14:schemeClr>
            </w14:solidFill>
          </w14:textFill>
        </w:rPr>
        <w:t xml:space="preserve">uản trị </w:t>
      </w:r>
      <w:r>
        <w:rPr>
          <w:rFonts w:hint="default" w:ascii="Times New Roman" w:hAnsi="Times New Roman" w:eastAsiaTheme="majorEastAsia"/>
          <w:b/>
          <w:bCs/>
          <w:color w:val="262626" w:themeColor="text1" w:themeTint="D9"/>
          <w:sz w:val="26"/>
          <w:szCs w:val="26"/>
          <w:lang w:val="vi-VN"/>
          <w14:textFill>
            <w14:solidFill>
              <w14:schemeClr w14:val="tx1">
                <w14:lumMod w14:val="85000"/>
                <w14:lumOff w14:val="15000"/>
              </w14:schemeClr>
            </w14:solidFill>
          </w14:textFill>
        </w:rPr>
        <w:t>và</w:t>
      </w:r>
      <w:r>
        <w:rPr>
          <w:rFonts w:hint="default" w:ascii="Times New Roman" w:hAnsi="Times New Roman" w:eastAsiaTheme="majorEastAsia"/>
          <w:b/>
          <w:bCs/>
          <w:color w:val="262626" w:themeColor="text1" w:themeTint="D9"/>
          <w:sz w:val="26"/>
          <w:szCs w:val="26"/>
          <w14:textFill>
            <w14:solidFill>
              <w14:schemeClr w14:val="tx1">
                <w14:lumMod w14:val="85000"/>
                <w14:lumOff w14:val="15000"/>
              </w14:schemeClr>
            </w14:solidFill>
          </w14:textFill>
        </w:rPr>
        <w:t xml:space="preserve"> </w:t>
      </w:r>
      <w:r>
        <w:rPr>
          <w:rFonts w:hint="default" w:ascii="Times New Roman" w:hAnsi="Times New Roman" w:eastAsiaTheme="majorEastAsia"/>
          <w:b/>
          <w:bCs/>
          <w:color w:val="262626" w:themeColor="text1" w:themeTint="D9"/>
          <w:sz w:val="26"/>
          <w:szCs w:val="26"/>
          <w:lang w:val="vi-VN"/>
          <w14:textFill>
            <w14:solidFill>
              <w14:schemeClr w14:val="tx1">
                <w14:lumMod w14:val="85000"/>
                <w14:lumOff w14:val="15000"/>
              </w14:schemeClr>
            </w14:solidFill>
          </w14:textFill>
        </w:rPr>
        <w:t>b</w:t>
      </w:r>
      <w:r>
        <w:rPr>
          <w:rFonts w:hint="default" w:ascii="Times New Roman" w:hAnsi="Times New Roman" w:eastAsiaTheme="majorEastAsia"/>
          <w:b/>
          <w:bCs/>
          <w:color w:val="262626" w:themeColor="text1" w:themeTint="D9"/>
          <w:sz w:val="26"/>
          <w:szCs w:val="26"/>
          <w14:textFill>
            <w14:solidFill>
              <w14:schemeClr w14:val="tx1">
                <w14:lumMod w14:val="85000"/>
                <w14:lumOff w14:val="15000"/>
              </w14:schemeClr>
            </w14:solidFill>
          </w14:textFill>
        </w:rPr>
        <w:t xml:space="preserve">ảo mật </w:t>
      </w:r>
      <w:r>
        <w:rPr>
          <w:rFonts w:hint="default" w:ascii="Times New Roman" w:hAnsi="Times New Roman" w:eastAsiaTheme="majorEastAsia"/>
          <w:b/>
          <w:bCs/>
          <w:color w:val="262626" w:themeColor="text1" w:themeTint="D9"/>
          <w:sz w:val="26"/>
          <w:szCs w:val="26"/>
          <w:lang w:val="vi-VN"/>
          <w14:textFill>
            <w14:solidFill>
              <w14:schemeClr w14:val="tx1">
                <w14:lumMod w14:val="85000"/>
                <w14:lumOff w14:val="15000"/>
              </w14:schemeClr>
            </w14:solidFill>
          </w14:textFill>
        </w:rPr>
        <w:t>h</w:t>
      </w:r>
      <w:r>
        <w:rPr>
          <w:rFonts w:hint="default" w:ascii="Times New Roman" w:hAnsi="Times New Roman" w:eastAsiaTheme="majorEastAsia"/>
          <w:b/>
          <w:bCs/>
          <w:color w:val="262626" w:themeColor="text1" w:themeTint="D9"/>
          <w:sz w:val="26"/>
          <w:szCs w:val="26"/>
          <w14:textFill>
            <w14:solidFill>
              <w14:schemeClr w14:val="tx1">
                <w14:lumMod w14:val="85000"/>
                <w14:lumOff w14:val="15000"/>
              </w14:schemeClr>
            </w14:solidFill>
          </w14:textFill>
        </w:rPr>
        <w:t>ệ thống</w:t>
      </w:r>
    </w:p>
    <w:p w14:paraId="160E8646">
      <w:pPr>
        <w:pStyle w:val="144"/>
        <w:numPr>
          <w:ilvl w:val="0"/>
          <w:numId w:val="10"/>
        </w:numPr>
        <w:spacing w:line="360" w:lineRule="auto"/>
        <w:ind w:left="420" w:leftChars="0" w:hanging="420" w:firstLineChars="0"/>
        <w:jc w:val="both"/>
        <w:rPr>
          <w:rFonts w:hint="default" w:ascii="Times New Roman" w:hAnsi="Times New Roman" w:eastAsiaTheme="majorEastAsia"/>
          <w:b w:val="0"/>
          <w:bCs w:val="0"/>
          <w:color w:val="262626" w:themeColor="text1" w:themeTint="D9"/>
          <w:sz w:val="26"/>
          <w:szCs w:val="26"/>
          <w14:textFill>
            <w14:solidFill>
              <w14:schemeClr w14:val="tx1">
                <w14:lumMod w14:val="85000"/>
                <w14:lumOff w14:val="15000"/>
              </w14:schemeClr>
            </w14:solidFill>
          </w14:textFill>
        </w:rPr>
      </w:pPr>
      <w:r>
        <w:rPr>
          <w:rFonts w:hint="default" w:ascii="Times New Roman" w:hAnsi="Times New Roman" w:eastAsiaTheme="majorEastAsia"/>
          <w:b w:val="0"/>
          <w:bCs w:val="0"/>
          <w:color w:val="262626" w:themeColor="text1" w:themeTint="D9"/>
          <w:sz w:val="26"/>
          <w:szCs w:val="26"/>
          <w14:textFill>
            <w14:solidFill>
              <w14:schemeClr w14:val="tx1">
                <w14:lumMod w14:val="85000"/>
                <w14:lumOff w14:val="15000"/>
              </w14:schemeClr>
            </w14:solidFill>
          </w14:textFill>
        </w:rPr>
        <w:t xml:space="preserve">Định danh </w:t>
      </w:r>
      <w:r>
        <w:rPr>
          <w:rFonts w:hint="default" w:ascii="Times New Roman" w:hAnsi="Times New Roman" w:eastAsiaTheme="majorEastAsia"/>
          <w:b w:val="0"/>
          <w:bCs w:val="0"/>
          <w:color w:val="262626" w:themeColor="text1" w:themeTint="D9"/>
          <w:sz w:val="26"/>
          <w:szCs w:val="26"/>
          <w:lang w:val="vi-VN"/>
          <w14:textFill>
            <w14:solidFill>
              <w14:schemeClr w14:val="tx1">
                <w14:lumMod w14:val="85000"/>
                <w14:lumOff w14:val="15000"/>
              </w14:schemeClr>
            </w14:solidFill>
          </w14:textFill>
        </w:rPr>
        <w:t>và p</w:t>
      </w:r>
      <w:r>
        <w:rPr>
          <w:rFonts w:hint="default" w:ascii="Times New Roman" w:hAnsi="Times New Roman" w:eastAsiaTheme="majorEastAsia"/>
          <w:b w:val="0"/>
          <w:bCs w:val="0"/>
          <w:color w:val="262626" w:themeColor="text1" w:themeTint="D9"/>
          <w:sz w:val="26"/>
          <w:szCs w:val="26"/>
          <w14:textFill>
            <w14:solidFill>
              <w14:schemeClr w14:val="tx1">
                <w14:lumMod w14:val="85000"/>
                <w14:lumOff w14:val="15000"/>
              </w14:schemeClr>
            </w14:solidFill>
          </w14:textFill>
        </w:rPr>
        <w:t xml:space="preserve">hân quyền: Hoàn thiện cơ chế </w:t>
      </w:r>
      <w:r>
        <w:rPr>
          <w:rFonts w:hint="default" w:ascii="Times New Roman" w:hAnsi="Times New Roman" w:eastAsiaTheme="majorEastAsia"/>
          <w:b w:val="0"/>
          <w:bCs w:val="0"/>
          <w:color w:val="262626" w:themeColor="text1" w:themeTint="D9"/>
          <w:sz w:val="26"/>
          <w:szCs w:val="26"/>
          <w:lang w:val="vi-VN"/>
          <w14:textFill>
            <w14:solidFill>
              <w14:schemeClr w14:val="tx1">
                <w14:lumMod w14:val="85000"/>
                <w14:lumOff w14:val="15000"/>
              </w14:schemeClr>
            </w14:solidFill>
          </w14:textFill>
        </w:rPr>
        <w:t>đ</w:t>
      </w:r>
      <w:r>
        <w:rPr>
          <w:rFonts w:hint="default" w:ascii="Times New Roman" w:hAnsi="Times New Roman" w:eastAsiaTheme="majorEastAsia"/>
          <w:b w:val="0"/>
          <w:bCs w:val="0"/>
          <w:color w:val="262626" w:themeColor="text1" w:themeTint="D9"/>
          <w:sz w:val="26"/>
          <w:szCs w:val="26"/>
          <w14:textFill>
            <w14:solidFill>
              <w14:schemeClr w14:val="tx1">
                <w14:lumMod w14:val="85000"/>
                <w14:lumOff w14:val="15000"/>
              </w14:schemeClr>
            </w14:solidFill>
          </w14:textFill>
        </w:rPr>
        <w:t xml:space="preserve">ăng ký, </w:t>
      </w:r>
      <w:r>
        <w:rPr>
          <w:rFonts w:hint="default" w:ascii="Times New Roman" w:hAnsi="Times New Roman" w:eastAsiaTheme="majorEastAsia"/>
          <w:b w:val="0"/>
          <w:bCs w:val="0"/>
          <w:color w:val="262626" w:themeColor="text1" w:themeTint="D9"/>
          <w:sz w:val="26"/>
          <w:szCs w:val="26"/>
          <w:lang w:val="vi-VN"/>
          <w14:textFill>
            <w14:solidFill>
              <w14:schemeClr w14:val="tx1">
                <w14:lumMod w14:val="85000"/>
                <w14:lumOff w14:val="15000"/>
              </w14:schemeClr>
            </w14:solidFill>
          </w14:textFill>
        </w:rPr>
        <w:t>đ</w:t>
      </w:r>
      <w:r>
        <w:rPr>
          <w:rFonts w:hint="default" w:ascii="Times New Roman" w:hAnsi="Times New Roman" w:eastAsiaTheme="majorEastAsia"/>
          <w:b w:val="0"/>
          <w:bCs w:val="0"/>
          <w:color w:val="262626" w:themeColor="text1" w:themeTint="D9"/>
          <w:sz w:val="26"/>
          <w:szCs w:val="26"/>
          <w14:textFill>
            <w14:solidFill>
              <w14:schemeClr w14:val="tx1">
                <w14:lumMod w14:val="85000"/>
                <w14:lumOff w14:val="15000"/>
              </w14:schemeClr>
            </w14:solidFill>
          </w14:textFill>
        </w:rPr>
        <w:t>ăng nhập bảo mật. Hệ thống phân quyền chặt chẽ theo vai trò và quyền hạn chi tiết</w:t>
      </w:r>
      <w:r>
        <w:rPr>
          <w:rFonts w:hint="default" w:ascii="Times New Roman" w:hAnsi="Times New Roman" w:eastAsiaTheme="majorEastAsia"/>
          <w:b w:val="0"/>
          <w:bCs w:val="0"/>
          <w:color w:val="262626" w:themeColor="text1" w:themeTint="D9"/>
          <w:sz w:val="26"/>
          <w:szCs w:val="26"/>
          <w:lang w:val="vi-VN"/>
          <w14:textFill>
            <w14:solidFill>
              <w14:schemeClr w14:val="tx1">
                <w14:lumMod w14:val="85000"/>
                <w14:lumOff w14:val="15000"/>
              </w14:schemeClr>
            </w14:solidFill>
          </w14:textFill>
        </w:rPr>
        <w:t xml:space="preserve"> </w:t>
      </w:r>
      <w:r>
        <w:rPr>
          <w:rFonts w:hint="default" w:ascii="Times New Roman" w:hAnsi="Times New Roman" w:eastAsiaTheme="majorEastAsia"/>
          <w:b w:val="0"/>
          <w:bCs w:val="0"/>
          <w:color w:val="262626" w:themeColor="text1" w:themeTint="D9"/>
          <w:sz w:val="26"/>
          <w:szCs w:val="26"/>
          <w14:textFill>
            <w14:solidFill>
              <w14:schemeClr w14:val="tx1">
                <w14:lumMod w14:val="85000"/>
                <w14:lumOff w14:val="15000"/>
              </w14:schemeClr>
            </w14:solidFill>
          </w14:textFill>
        </w:rPr>
        <w:t>cho từng chức năng.</w:t>
      </w:r>
    </w:p>
    <w:p w14:paraId="2DD1D4DD">
      <w:pPr>
        <w:pStyle w:val="144"/>
        <w:numPr>
          <w:ilvl w:val="0"/>
          <w:numId w:val="10"/>
        </w:numPr>
        <w:spacing w:line="360" w:lineRule="auto"/>
        <w:ind w:left="420" w:leftChars="0" w:hanging="420" w:firstLineChars="0"/>
        <w:jc w:val="both"/>
        <w:rPr>
          <w:rFonts w:hint="default" w:ascii="Times New Roman" w:hAnsi="Times New Roman" w:eastAsiaTheme="majorEastAsia"/>
          <w:b w:val="0"/>
          <w:bCs w:val="0"/>
          <w:color w:val="262626" w:themeColor="text1" w:themeTint="D9"/>
          <w:sz w:val="26"/>
          <w:szCs w:val="26"/>
          <w14:textFill>
            <w14:solidFill>
              <w14:schemeClr w14:val="tx1">
                <w14:lumMod w14:val="85000"/>
                <w14:lumOff w14:val="15000"/>
              </w14:schemeClr>
            </w14:solidFill>
          </w14:textFill>
        </w:rPr>
      </w:pPr>
      <w:r>
        <w:rPr>
          <w:rFonts w:hint="default" w:ascii="Times New Roman" w:hAnsi="Times New Roman" w:eastAsiaTheme="majorEastAsia"/>
          <w:b w:val="0"/>
          <w:bCs w:val="0"/>
          <w:color w:val="262626" w:themeColor="text1" w:themeTint="D9"/>
          <w:sz w:val="26"/>
          <w:szCs w:val="26"/>
          <w14:textFill>
            <w14:solidFill>
              <w14:schemeClr w14:val="tx1">
                <w14:lumMod w14:val="85000"/>
                <w14:lumOff w14:val="15000"/>
              </w14:schemeClr>
            </w14:solidFill>
          </w14:textFill>
        </w:rPr>
        <w:t xml:space="preserve">Dashboard </w:t>
      </w:r>
      <w:r>
        <w:rPr>
          <w:rFonts w:hint="default" w:ascii="Times New Roman" w:hAnsi="Times New Roman" w:eastAsiaTheme="majorEastAsia"/>
          <w:b w:val="0"/>
          <w:bCs w:val="0"/>
          <w:color w:val="262626" w:themeColor="text1" w:themeTint="D9"/>
          <w:sz w:val="26"/>
          <w:szCs w:val="26"/>
          <w:lang w:val="vi-VN"/>
          <w14:textFill>
            <w14:solidFill>
              <w14:schemeClr w14:val="tx1">
                <w14:lumMod w14:val="85000"/>
                <w14:lumOff w14:val="15000"/>
              </w14:schemeClr>
            </w14:solidFill>
          </w14:textFill>
        </w:rPr>
        <w:t>t</w:t>
      </w:r>
      <w:r>
        <w:rPr>
          <w:rFonts w:hint="default" w:ascii="Times New Roman" w:hAnsi="Times New Roman" w:eastAsiaTheme="majorEastAsia"/>
          <w:b w:val="0"/>
          <w:bCs w:val="0"/>
          <w:color w:val="262626" w:themeColor="text1" w:themeTint="D9"/>
          <w:sz w:val="26"/>
          <w:szCs w:val="26"/>
          <w14:textFill>
            <w14:solidFill>
              <w14:schemeClr w14:val="tx1">
                <w14:lumMod w14:val="85000"/>
                <w14:lumOff w14:val="15000"/>
              </w14:schemeClr>
            </w14:solidFill>
          </w14:textFill>
        </w:rPr>
        <w:t>ổng quan: Trang chủ cung cấp cái nhìn toàn cảnh với các biểu đồ thống kê trực quan về nhân sự, biến động nhân viên và trạng thái hoạt động.</w:t>
      </w:r>
    </w:p>
    <w:p w14:paraId="72A9BB33">
      <w:pPr>
        <w:pStyle w:val="144"/>
        <w:numPr>
          <w:ilvl w:val="0"/>
          <w:numId w:val="10"/>
        </w:numPr>
        <w:spacing w:line="360" w:lineRule="auto"/>
        <w:ind w:left="420" w:leftChars="0" w:hanging="420" w:firstLineChars="0"/>
        <w:jc w:val="both"/>
        <w:rPr>
          <w:rFonts w:hint="default" w:ascii="Times New Roman" w:hAnsi="Times New Roman" w:eastAsiaTheme="majorEastAsia"/>
          <w:b w:val="0"/>
          <w:bCs w:val="0"/>
          <w:color w:val="262626" w:themeColor="text1" w:themeTint="D9"/>
          <w:sz w:val="26"/>
          <w:szCs w:val="26"/>
          <w14:textFill>
            <w14:solidFill>
              <w14:schemeClr w14:val="tx1">
                <w14:lumMod w14:val="85000"/>
                <w14:lumOff w14:val="15000"/>
              </w14:schemeClr>
            </w14:solidFill>
          </w14:textFill>
        </w:rPr>
      </w:pPr>
      <w:r>
        <w:rPr>
          <w:rFonts w:hint="default" w:ascii="Times New Roman" w:hAnsi="Times New Roman" w:eastAsiaTheme="majorEastAsia"/>
          <w:b w:val="0"/>
          <w:bCs w:val="0"/>
          <w:color w:val="262626" w:themeColor="text1" w:themeTint="D9"/>
          <w:sz w:val="26"/>
          <w:szCs w:val="26"/>
          <w14:textFill>
            <w14:solidFill>
              <w14:schemeClr w14:val="tx1">
                <w14:lumMod w14:val="85000"/>
                <w14:lumOff w14:val="15000"/>
              </w14:schemeClr>
            </w14:solidFill>
          </w14:textFill>
        </w:rPr>
        <w:t xml:space="preserve">Nhật ký hoạt động: Tích hợp hệ thống </w:t>
      </w:r>
      <w:r>
        <w:rPr>
          <w:rFonts w:hint="default" w:ascii="Times New Roman" w:hAnsi="Times New Roman" w:eastAsiaTheme="majorEastAsia"/>
          <w:b w:val="0"/>
          <w:bCs w:val="0"/>
          <w:color w:val="262626" w:themeColor="text1" w:themeTint="D9"/>
          <w:sz w:val="26"/>
          <w:szCs w:val="26"/>
          <w:lang w:val="vi-VN"/>
          <w14:textFill>
            <w14:solidFill>
              <w14:schemeClr w14:val="tx1">
                <w14:lumMod w14:val="85000"/>
                <w14:lumOff w14:val="15000"/>
              </w14:schemeClr>
            </w14:solidFill>
          </w14:textFill>
        </w:rPr>
        <w:t>giám sát</w:t>
      </w:r>
      <w:r>
        <w:rPr>
          <w:rFonts w:hint="default" w:ascii="Times New Roman" w:hAnsi="Times New Roman" w:eastAsiaTheme="majorEastAsia"/>
          <w:b w:val="0"/>
          <w:bCs w:val="0"/>
          <w:color w:val="262626" w:themeColor="text1" w:themeTint="D9"/>
          <w:sz w:val="26"/>
          <w:szCs w:val="26"/>
          <w14:textFill>
            <w14:solidFill>
              <w14:schemeClr w14:val="tx1">
                <w14:lumMod w14:val="85000"/>
                <w14:lumOff w14:val="15000"/>
              </w14:schemeClr>
            </w14:solidFill>
          </w14:textFill>
        </w:rPr>
        <w:t xml:space="preserve"> tự động ghi lại toàn bộ lịch sử thao tác quan trọng kèm thông tin người thực hiện, thời gian, giúp tăng cường tính minh bạch và an ninh.</w:t>
      </w:r>
    </w:p>
    <w:p w14:paraId="3F26BEA7">
      <w:pPr>
        <w:pStyle w:val="144"/>
        <w:numPr>
          <w:ilvl w:val="0"/>
          <w:numId w:val="0"/>
        </w:numPr>
        <w:spacing w:line="360" w:lineRule="auto"/>
        <w:ind w:leftChars="0"/>
        <w:jc w:val="both"/>
        <w:rPr>
          <w:rFonts w:hint="default" w:ascii="Times New Roman" w:hAnsi="Times New Roman" w:eastAsiaTheme="majorEastAsia"/>
          <w:b/>
          <w:bCs/>
          <w:color w:val="262626" w:themeColor="text1" w:themeTint="D9"/>
          <w:sz w:val="26"/>
          <w:szCs w:val="26"/>
          <w14:textFill>
            <w14:solidFill>
              <w14:schemeClr w14:val="tx1">
                <w14:lumMod w14:val="85000"/>
                <w14:lumOff w14:val="15000"/>
              </w14:schemeClr>
            </w14:solidFill>
          </w14:textFill>
        </w:rPr>
      </w:pPr>
      <w:r>
        <w:rPr>
          <w:rFonts w:hint="default" w:ascii="Times New Roman" w:hAnsi="Times New Roman" w:eastAsiaTheme="majorEastAsia"/>
          <w:b/>
          <w:bCs/>
          <w:color w:val="262626" w:themeColor="text1" w:themeTint="D9"/>
          <w:sz w:val="26"/>
          <w:szCs w:val="26"/>
          <w14:textFill>
            <w14:solidFill>
              <w14:schemeClr w14:val="tx1">
                <w14:lumMod w14:val="85000"/>
                <w14:lumOff w14:val="15000"/>
              </w14:schemeClr>
            </w14:solidFill>
          </w14:textFill>
        </w:rPr>
        <w:t xml:space="preserve">Module </w:t>
      </w:r>
      <w:r>
        <w:rPr>
          <w:rFonts w:hint="default" w:ascii="Times New Roman" w:hAnsi="Times New Roman" w:eastAsiaTheme="majorEastAsia"/>
          <w:b/>
          <w:bCs/>
          <w:color w:val="262626" w:themeColor="text1" w:themeTint="D9"/>
          <w:sz w:val="26"/>
          <w:szCs w:val="26"/>
          <w:lang w:val="vi-VN"/>
          <w14:textFill>
            <w14:solidFill>
              <w14:schemeClr w14:val="tx1">
                <w14:lumMod w14:val="85000"/>
                <w14:lumOff w14:val="15000"/>
              </w14:schemeClr>
            </w14:solidFill>
          </w14:textFill>
        </w:rPr>
        <w:t>q</w:t>
      </w:r>
      <w:r>
        <w:rPr>
          <w:rFonts w:hint="default" w:ascii="Times New Roman" w:hAnsi="Times New Roman" w:eastAsiaTheme="majorEastAsia"/>
          <w:b/>
          <w:bCs/>
          <w:color w:val="262626" w:themeColor="text1" w:themeTint="D9"/>
          <w:sz w:val="26"/>
          <w:szCs w:val="26"/>
          <w14:textFill>
            <w14:solidFill>
              <w14:schemeClr w14:val="tx1">
                <w14:lumMod w14:val="85000"/>
                <w14:lumOff w14:val="15000"/>
              </w14:schemeClr>
            </w14:solidFill>
          </w14:textFill>
        </w:rPr>
        <w:t xml:space="preserve">uản lý </w:t>
      </w:r>
      <w:r>
        <w:rPr>
          <w:rFonts w:hint="default" w:ascii="Times New Roman" w:hAnsi="Times New Roman" w:eastAsiaTheme="majorEastAsia"/>
          <w:b/>
          <w:bCs/>
          <w:color w:val="262626" w:themeColor="text1" w:themeTint="D9"/>
          <w:sz w:val="26"/>
          <w:szCs w:val="26"/>
          <w:lang w:val="vi-VN"/>
          <w14:textFill>
            <w14:solidFill>
              <w14:schemeClr w14:val="tx1">
                <w14:lumMod w14:val="85000"/>
                <w14:lumOff w14:val="15000"/>
              </w14:schemeClr>
            </w14:solidFill>
          </w14:textFill>
        </w:rPr>
        <w:t>t</w:t>
      </w:r>
      <w:r>
        <w:rPr>
          <w:rFonts w:hint="default" w:ascii="Times New Roman" w:hAnsi="Times New Roman" w:eastAsiaTheme="majorEastAsia"/>
          <w:b/>
          <w:bCs/>
          <w:color w:val="262626" w:themeColor="text1" w:themeTint="D9"/>
          <w:sz w:val="26"/>
          <w:szCs w:val="26"/>
          <w14:textFill>
            <w14:solidFill>
              <w14:schemeClr w14:val="tx1">
                <w14:lumMod w14:val="85000"/>
                <w14:lumOff w14:val="15000"/>
              </w14:schemeClr>
            </w14:solidFill>
          </w14:textFill>
        </w:rPr>
        <w:t>ổ chức</w:t>
      </w:r>
      <w:r>
        <w:rPr>
          <w:rFonts w:hint="default" w:ascii="Times New Roman" w:hAnsi="Times New Roman" w:eastAsiaTheme="majorEastAsia"/>
          <w:b/>
          <w:bCs/>
          <w:color w:val="262626" w:themeColor="text1" w:themeTint="D9"/>
          <w:sz w:val="26"/>
          <w:szCs w:val="26"/>
          <w:lang w:val="vi-VN"/>
          <w14:textFill>
            <w14:solidFill>
              <w14:schemeClr w14:val="tx1">
                <w14:lumMod w14:val="85000"/>
                <w14:lumOff w14:val="15000"/>
              </w14:schemeClr>
            </w14:solidFill>
          </w14:textFill>
        </w:rPr>
        <w:t xml:space="preserve"> và h</w:t>
      </w:r>
      <w:r>
        <w:rPr>
          <w:rFonts w:hint="default" w:ascii="Times New Roman" w:hAnsi="Times New Roman" w:eastAsiaTheme="majorEastAsia"/>
          <w:b/>
          <w:bCs/>
          <w:color w:val="262626" w:themeColor="text1" w:themeTint="D9"/>
          <w:sz w:val="26"/>
          <w:szCs w:val="26"/>
          <w14:textFill>
            <w14:solidFill>
              <w14:schemeClr w14:val="tx1">
                <w14:lumMod w14:val="85000"/>
                <w14:lumOff w14:val="15000"/>
              </w14:schemeClr>
            </w14:solidFill>
          </w14:textFill>
        </w:rPr>
        <w:t>ồ sơ</w:t>
      </w:r>
    </w:p>
    <w:p w14:paraId="601744AB">
      <w:pPr>
        <w:pStyle w:val="144"/>
        <w:numPr>
          <w:ilvl w:val="0"/>
          <w:numId w:val="10"/>
        </w:numPr>
        <w:spacing w:line="360" w:lineRule="auto"/>
        <w:ind w:left="420" w:leftChars="0" w:hanging="420" w:firstLineChars="0"/>
        <w:jc w:val="both"/>
        <w:rPr>
          <w:rFonts w:hint="default" w:ascii="Times New Roman" w:hAnsi="Times New Roman" w:eastAsiaTheme="majorEastAsia"/>
          <w:b w:val="0"/>
          <w:bCs w:val="0"/>
          <w:color w:val="262626" w:themeColor="text1" w:themeTint="D9"/>
          <w:sz w:val="26"/>
          <w:szCs w:val="26"/>
          <w14:textFill>
            <w14:solidFill>
              <w14:schemeClr w14:val="tx1">
                <w14:lumMod w14:val="85000"/>
                <w14:lumOff w14:val="15000"/>
              </w14:schemeClr>
            </w14:solidFill>
          </w14:textFill>
        </w:rPr>
      </w:pPr>
      <w:r>
        <w:rPr>
          <w:rFonts w:hint="default" w:ascii="Times New Roman" w:hAnsi="Times New Roman" w:eastAsiaTheme="majorEastAsia"/>
          <w:b w:val="0"/>
          <w:bCs w:val="0"/>
          <w:color w:val="262626" w:themeColor="text1" w:themeTint="D9"/>
          <w:sz w:val="26"/>
          <w:szCs w:val="26"/>
          <w14:textFill>
            <w14:solidFill>
              <w14:schemeClr w14:val="tx1">
                <w14:lumMod w14:val="85000"/>
                <w14:lumOff w14:val="15000"/>
              </w14:schemeClr>
            </w14:solidFill>
          </w14:textFill>
        </w:rPr>
        <w:t xml:space="preserve">Quản lý </w:t>
      </w:r>
      <w:r>
        <w:rPr>
          <w:rFonts w:hint="default" w:ascii="Times New Roman" w:hAnsi="Times New Roman" w:eastAsiaTheme="majorEastAsia"/>
          <w:b w:val="0"/>
          <w:bCs w:val="0"/>
          <w:color w:val="262626" w:themeColor="text1" w:themeTint="D9"/>
          <w:sz w:val="26"/>
          <w:szCs w:val="26"/>
          <w:lang w:val="vi-VN"/>
          <w14:textFill>
            <w14:solidFill>
              <w14:schemeClr w14:val="tx1">
                <w14:lumMod w14:val="85000"/>
                <w14:lumOff w14:val="15000"/>
              </w14:schemeClr>
            </w14:solidFill>
          </w14:textFill>
        </w:rPr>
        <w:t>h</w:t>
      </w:r>
      <w:r>
        <w:rPr>
          <w:rFonts w:hint="default" w:ascii="Times New Roman" w:hAnsi="Times New Roman" w:eastAsiaTheme="majorEastAsia"/>
          <w:b w:val="0"/>
          <w:bCs w:val="0"/>
          <w:color w:val="262626" w:themeColor="text1" w:themeTint="D9"/>
          <w:sz w:val="26"/>
          <w:szCs w:val="26"/>
          <w14:textFill>
            <w14:solidFill>
              <w14:schemeClr w14:val="tx1">
                <w14:lumMod w14:val="85000"/>
                <w14:lumOff w14:val="15000"/>
              </w14:schemeClr>
            </w14:solidFill>
          </w14:textFill>
        </w:rPr>
        <w:t xml:space="preserve">ồ sơ </w:t>
      </w:r>
      <w:r>
        <w:rPr>
          <w:rFonts w:hint="default" w:ascii="Times New Roman" w:hAnsi="Times New Roman" w:eastAsiaTheme="majorEastAsia"/>
          <w:b w:val="0"/>
          <w:bCs w:val="0"/>
          <w:color w:val="262626" w:themeColor="text1" w:themeTint="D9"/>
          <w:sz w:val="26"/>
          <w:szCs w:val="26"/>
          <w:lang w:val="vi-VN"/>
          <w14:textFill>
            <w14:solidFill>
              <w14:schemeClr w14:val="tx1">
                <w14:lumMod w14:val="85000"/>
                <w14:lumOff w14:val="15000"/>
              </w14:schemeClr>
            </w14:solidFill>
          </w14:textFill>
        </w:rPr>
        <w:t>n</w:t>
      </w:r>
      <w:r>
        <w:rPr>
          <w:rFonts w:hint="default" w:ascii="Times New Roman" w:hAnsi="Times New Roman" w:eastAsiaTheme="majorEastAsia"/>
          <w:b w:val="0"/>
          <w:bCs w:val="0"/>
          <w:color w:val="262626" w:themeColor="text1" w:themeTint="D9"/>
          <w:sz w:val="26"/>
          <w:szCs w:val="26"/>
          <w14:textFill>
            <w14:solidFill>
              <w14:schemeClr w14:val="tx1">
                <w14:lumMod w14:val="85000"/>
                <w14:lumOff w14:val="15000"/>
              </w14:schemeClr>
            </w14:solidFill>
          </w14:textFill>
        </w:rPr>
        <w:t>hân viên 360 độ: Chức năng CRUD hoàn chỉnh cho hồ sơ nhân viên, bao gồm thông tin cá nhân, liên hệ, quá trình công tác và thông tin tài khoản ngân hàng.</w:t>
      </w:r>
    </w:p>
    <w:p w14:paraId="41AEF490">
      <w:pPr>
        <w:pStyle w:val="144"/>
        <w:numPr>
          <w:ilvl w:val="0"/>
          <w:numId w:val="10"/>
        </w:numPr>
        <w:spacing w:line="360" w:lineRule="auto"/>
        <w:ind w:left="420" w:leftChars="0" w:hanging="420" w:firstLineChars="0"/>
        <w:jc w:val="both"/>
        <w:rPr>
          <w:rFonts w:hint="default" w:ascii="Times New Roman" w:hAnsi="Times New Roman" w:eastAsiaTheme="majorEastAsia"/>
          <w:b w:val="0"/>
          <w:bCs w:val="0"/>
          <w:color w:val="262626" w:themeColor="text1" w:themeTint="D9"/>
          <w:sz w:val="26"/>
          <w:szCs w:val="26"/>
          <w14:textFill>
            <w14:solidFill>
              <w14:schemeClr w14:val="tx1">
                <w14:lumMod w14:val="85000"/>
                <w14:lumOff w14:val="15000"/>
              </w14:schemeClr>
            </w14:solidFill>
          </w14:textFill>
        </w:rPr>
      </w:pPr>
      <w:r>
        <w:rPr>
          <w:rFonts w:hint="default" w:ascii="Times New Roman" w:hAnsi="Times New Roman" w:eastAsiaTheme="majorEastAsia"/>
          <w:b w:val="0"/>
          <w:bCs w:val="0"/>
          <w:color w:val="262626" w:themeColor="text1" w:themeTint="D9"/>
          <w:sz w:val="26"/>
          <w:szCs w:val="26"/>
          <w14:textFill>
            <w14:solidFill>
              <w14:schemeClr w14:val="tx1">
                <w14:lumMod w14:val="85000"/>
                <w14:lumOff w14:val="15000"/>
              </w14:schemeClr>
            </w14:solidFill>
          </w14:textFill>
        </w:rPr>
        <w:t xml:space="preserve">Cơ cấu </w:t>
      </w:r>
      <w:r>
        <w:rPr>
          <w:rFonts w:hint="default" w:ascii="Times New Roman" w:hAnsi="Times New Roman" w:eastAsiaTheme="majorEastAsia"/>
          <w:b w:val="0"/>
          <w:bCs w:val="0"/>
          <w:color w:val="262626" w:themeColor="text1" w:themeTint="D9"/>
          <w:sz w:val="26"/>
          <w:szCs w:val="26"/>
          <w:lang w:val="vi-VN"/>
          <w14:textFill>
            <w14:solidFill>
              <w14:schemeClr w14:val="tx1">
                <w14:lumMod w14:val="85000"/>
                <w14:lumOff w14:val="15000"/>
              </w14:schemeClr>
            </w14:solidFill>
          </w14:textFill>
        </w:rPr>
        <w:t>t</w:t>
      </w:r>
      <w:r>
        <w:rPr>
          <w:rFonts w:hint="default" w:ascii="Times New Roman" w:hAnsi="Times New Roman" w:eastAsiaTheme="majorEastAsia"/>
          <w:b w:val="0"/>
          <w:bCs w:val="0"/>
          <w:color w:val="262626" w:themeColor="text1" w:themeTint="D9"/>
          <w:sz w:val="26"/>
          <w:szCs w:val="26"/>
          <w14:textFill>
            <w14:solidFill>
              <w14:schemeClr w14:val="tx1">
                <w14:lumMod w14:val="85000"/>
                <w14:lumOff w14:val="15000"/>
              </w14:schemeClr>
            </w14:solidFill>
          </w14:textFill>
        </w:rPr>
        <w:t xml:space="preserve">ổ chức: Quản lý danh sách </w:t>
      </w:r>
      <w:r>
        <w:rPr>
          <w:rFonts w:hint="default" w:ascii="Times New Roman" w:hAnsi="Times New Roman" w:eastAsiaTheme="majorEastAsia"/>
          <w:b w:val="0"/>
          <w:bCs w:val="0"/>
          <w:color w:val="262626" w:themeColor="text1" w:themeTint="D9"/>
          <w:sz w:val="26"/>
          <w:szCs w:val="26"/>
          <w:lang w:val="vi-VN"/>
          <w14:textFill>
            <w14:solidFill>
              <w14:schemeClr w14:val="tx1">
                <w14:lumMod w14:val="85000"/>
                <w14:lumOff w14:val="15000"/>
              </w14:schemeClr>
            </w14:solidFill>
          </w14:textFill>
        </w:rPr>
        <w:t>p</w:t>
      </w:r>
      <w:r>
        <w:rPr>
          <w:rFonts w:hint="default" w:ascii="Times New Roman" w:hAnsi="Times New Roman" w:eastAsiaTheme="majorEastAsia"/>
          <w:b w:val="0"/>
          <w:bCs w:val="0"/>
          <w:color w:val="262626" w:themeColor="text1" w:themeTint="D9"/>
          <w:sz w:val="26"/>
          <w:szCs w:val="26"/>
          <w14:textFill>
            <w14:solidFill>
              <w14:schemeClr w14:val="tx1">
                <w14:lumMod w14:val="85000"/>
                <w14:lumOff w14:val="15000"/>
              </w14:schemeClr>
            </w14:solidFill>
          </w14:textFill>
        </w:rPr>
        <w:t>hòng ban, vị trí công việc và điều chuyển nhân sự.</w:t>
      </w:r>
    </w:p>
    <w:p w14:paraId="409F35BB">
      <w:pPr>
        <w:pStyle w:val="144"/>
        <w:numPr>
          <w:ilvl w:val="0"/>
          <w:numId w:val="10"/>
        </w:numPr>
        <w:spacing w:line="360" w:lineRule="auto"/>
        <w:ind w:left="420" w:leftChars="0" w:hanging="420" w:firstLineChars="0"/>
        <w:jc w:val="both"/>
        <w:rPr>
          <w:rFonts w:hint="default" w:ascii="Times New Roman" w:hAnsi="Times New Roman" w:eastAsiaTheme="majorEastAsia"/>
          <w:b w:val="0"/>
          <w:bCs w:val="0"/>
          <w:color w:val="262626" w:themeColor="text1" w:themeTint="D9"/>
          <w:sz w:val="26"/>
          <w:szCs w:val="26"/>
          <w14:textFill>
            <w14:solidFill>
              <w14:schemeClr w14:val="tx1">
                <w14:lumMod w14:val="85000"/>
                <w14:lumOff w14:val="15000"/>
              </w14:schemeClr>
            </w14:solidFill>
          </w14:textFill>
        </w:rPr>
      </w:pPr>
      <w:r>
        <w:rPr>
          <w:rFonts w:hint="default" w:ascii="Times New Roman" w:hAnsi="Times New Roman" w:eastAsiaTheme="majorEastAsia"/>
          <w:b w:val="0"/>
          <w:bCs w:val="0"/>
          <w:color w:val="262626" w:themeColor="text1" w:themeTint="D9"/>
          <w:sz w:val="26"/>
          <w:szCs w:val="26"/>
          <w14:textFill>
            <w14:solidFill>
              <w14:schemeClr w14:val="tx1">
                <w14:lumMod w14:val="85000"/>
                <w14:lumOff w14:val="15000"/>
              </w14:schemeClr>
            </w14:solidFill>
          </w14:textFill>
        </w:rPr>
        <w:t xml:space="preserve">Quản lý </w:t>
      </w:r>
      <w:r>
        <w:rPr>
          <w:rFonts w:hint="default" w:ascii="Times New Roman" w:hAnsi="Times New Roman" w:eastAsiaTheme="majorEastAsia"/>
          <w:b w:val="0"/>
          <w:bCs w:val="0"/>
          <w:color w:val="262626" w:themeColor="text1" w:themeTint="D9"/>
          <w:sz w:val="26"/>
          <w:szCs w:val="26"/>
          <w:lang w:val="vi-VN"/>
          <w14:textFill>
            <w14:solidFill>
              <w14:schemeClr w14:val="tx1">
                <w14:lumMod w14:val="85000"/>
                <w14:lumOff w14:val="15000"/>
              </w14:schemeClr>
            </w14:solidFill>
          </w14:textFill>
        </w:rPr>
        <w:t>t</w:t>
      </w:r>
      <w:r>
        <w:rPr>
          <w:rFonts w:hint="default" w:ascii="Times New Roman" w:hAnsi="Times New Roman" w:eastAsiaTheme="majorEastAsia"/>
          <w:b w:val="0"/>
          <w:bCs w:val="0"/>
          <w:color w:val="262626" w:themeColor="text1" w:themeTint="D9"/>
          <w:sz w:val="26"/>
          <w:szCs w:val="26"/>
          <w14:textFill>
            <w14:solidFill>
              <w14:schemeClr w14:val="tx1">
                <w14:lumMod w14:val="85000"/>
                <w14:lumOff w14:val="15000"/>
              </w14:schemeClr>
            </w14:solidFill>
          </w14:textFill>
        </w:rPr>
        <w:t xml:space="preserve">ài liệu </w:t>
      </w:r>
      <w:r>
        <w:rPr>
          <w:rFonts w:hint="default" w:ascii="Times New Roman" w:hAnsi="Times New Roman" w:eastAsiaTheme="majorEastAsia"/>
          <w:b w:val="0"/>
          <w:bCs w:val="0"/>
          <w:color w:val="262626" w:themeColor="text1" w:themeTint="D9"/>
          <w:sz w:val="26"/>
          <w:szCs w:val="26"/>
          <w:lang w:val="vi-VN"/>
          <w14:textFill>
            <w14:solidFill>
              <w14:schemeClr w14:val="tx1">
                <w14:lumMod w14:val="85000"/>
                <w14:lumOff w14:val="15000"/>
              </w14:schemeClr>
            </w14:solidFill>
          </w14:textFill>
        </w:rPr>
        <w:t>và b</w:t>
      </w:r>
      <w:r>
        <w:rPr>
          <w:rFonts w:hint="default" w:ascii="Times New Roman" w:hAnsi="Times New Roman" w:eastAsiaTheme="majorEastAsia"/>
          <w:b w:val="0"/>
          <w:bCs w:val="0"/>
          <w:color w:val="262626" w:themeColor="text1" w:themeTint="D9"/>
          <w:sz w:val="26"/>
          <w:szCs w:val="26"/>
          <w14:textFill>
            <w14:solidFill>
              <w14:schemeClr w14:val="tx1">
                <w14:lumMod w14:val="85000"/>
                <w14:lumOff w14:val="15000"/>
              </w14:schemeClr>
            </w14:solidFill>
          </w14:textFill>
        </w:rPr>
        <w:t>iểu mẫu: Cho phép lưu trữ, đăng tải và quản lý các tài liệu số hóa, hồ sơ đính kèm của nhân viên.</w:t>
      </w:r>
    </w:p>
    <w:p w14:paraId="7FE9DFC6">
      <w:pPr>
        <w:pStyle w:val="144"/>
        <w:numPr>
          <w:ilvl w:val="0"/>
          <w:numId w:val="0"/>
        </w:numPr>
        <w:spacing w:line="360" w:lineRule="auto"/>
        <w:ind w:leftChars="0"/>
        <w:jc w:val="both"/>
        <w:rPr>
          <w:rFonts w:hint="default" w:ascii="Times New Roman" w:hAnsi="Times New Roman" w:eastAsiaTheme="majorEastAsia"/>
          <w:b/>
          <w:bCs/>
          <w:color w:val="262626" w:themeColor="text1" w:themeTint="D9"/>
          <w:sz w:val="26"/>
          <w:szCs w:val="26"/>
          <w14:textFill>
            <w14:solidFill>
              <w14:schemeClr w14:val="tx1">
                <w14:lumMod w14:val="85000"/>
                <w14:lumOff w14:val="15000"/>
              </w14:schemeClr>
            </w14:solidFill>
          </w14:textFill>
        </w:rPr>
      </w:pPr>
      <w:r>
        <w:rPr>
          <w:rFonts w:hint="default" w:ascii="Times New Roman" w:hAnsi="Times New Roman" w:eastAsiaTheme="majorEastAsia"/>
          <w:b/>
          <w:bCs/>
          <w:color w:val="262626" w:themeColor="text1" w:themeTint="D9"/>
          <w:sz w:val="26"/>
          <w:szCs w:val="26"/>
          <w14:textFill>
            <w14:solidFill>
              <w14:schemeClr w14:val="tx1">
                <w14:lumMod w14:val="85000"/>
                <w14:lumOff w14:val="15000"/>
              </w14:schemeClr>
            </w14:solidFill>
          </w14:textFill>
        </w:rPr>
        <w:t xml:space="preserve">Module </w:t>
      </w:r>
      <w:r>
        <w:rPr>
          <w:rFonts w:hint="default" w:ascii="Times New Roman" w:hAnsi="Times New Roman" w:eastAsiaTheme="majorEastAsia"/>
          <w:b/>
          <w:bCs/>
          <w:color w:val="262626" w:themeColor="text1" w:themeTint="D9"/>
          <w:sz w:val="26"/>
          <w:szCs w:val="26"/>
          <w:lang w:val="vi-VN"/>
          <w14:textFill>
            <w14:solidFill>
              <w14:schemeClr w14:val="tx1">
                <w14:lumMod w14:val="85000"/>
                <w14:lumOff w14:val="15000"/>
              </w14:schemeClr>
            </w14:solidFill>
          </w14:textFill>
        </w:rPr>
        <w:t>n</w:t>
      </w:r>
      <w:r>
        <w:rPr>
          <w:rFonts w:hint="default" w:ascii="Times New Roman" w:hAnsi="Times New Roman" w:eastAsiaTheme="majorEastAsia"/>
          <w:b/>
          <w:bCs/>
          <w:color w:val="262626" w:themeColor="text1" w:themeTint="D9"/>
          <w:sz w:val="26"/>
          <w:szCs w:val="26"/>
          <w14:textFill>
            <w14:solidFill>
              <w14:schemeClr w14:val="tx1">
                <w14:lumMod w14:val="85000"/>
                <w14:lumOff w14:val="15000"/>
              </w14:schemeClr>
            </w14:solidFill>
          </w14:textFill>
        </w:rPr>
        <w:t xml:space="preserve">ghiệp vụ </w:t>
      </w:r>
      <w:r>
        <w:rPr>
          <w:rFonts w:hint="default" w:ascii="Times New Roman" w:hAnsi="Times New Roman" w:eastAsiaTheme="majorEastAsia"/>
          <w:b/>
          <w:bCs/>
          <w:color w:val="262626" w:themeColor="text1" w:themeTint="D9"/>
          <w:sz w:val="26"/>
          <w:szCs w:val="26"/>
          <w:lang w:val="vi-VN"/>
          <w14:textFill>
            <w14:solidFill>
              <w14:schemeClr w14:val="tx1">
                <w14:lumMod w14:val="85000"/>
                <w14:lumOff w14:val="15000"/>
              </w14:schemeClr>
            </w14:solidFill>
          </w14:textFill>
        </w:rPr>
        <w:t>n</w:t>
      </w:r>
      <w:r>
        <w:rPr>
          <w:rFonts w:hint="default" w:ascii="Times New Roman" w:hAnsi="Times New Roman" w:eastAsiaTheme="majorEastAsia"/>
          <w:b/>
          <w:bCs/>
          <w:color w:val="262626" w:themeColor="text1" w:themeTint="D9"/>
          <w:sz w:val="26"/>
          <w:szCs w:val="26"/>
          <w14:textFill>
            <w14:solidFill>
              <w14:schemeClr w14:val="tx1">
                <w14:lumMod w14:val="85000"/>
                <w14:lumOff w14:val="15000"/>
              </w14:schemeClr>
            </w14:solidFill>
          </w14:textFill>
        </w:rPr>
        <w:t>hân sự</w:t>
      </w:r>
    </w:p>
    <w:p w14:paraId="177BA1DE">
      <w:pPr>
        <w:pStyle w:val="144"/>
        <w:numPr>
          <w:ilvl w:val="0"/>
          <w:numId w:val="10"/>
        </w:numPr>
        <w:spacing w:line="360" w:lineRule="auto"/>
        <w:ind w:left="420" w:leftChars="0" w:hanging="420" w:firstLineChars="0"/>
        <w:jc w:val="both"/>
        <w:rPr>
          <w:rFonts w:hint="default" w:ascii="Times New Roman" w:hAnsi="Times New Roman" w:eastAsiaTheme="majorEastAsia"/>
          <w:b w:val="0"/>
          <w:bCs w:val="0"/>
          <w:color w:val="262626" w:themeColor="text1" w:themeTint="D9"/>
          <w:sz w:val="26"/>
          <w:szCs w:val="26"/>
          <w14:textFill>
            <w14:solidFill>
              <w14:schemeClr w14:val="tx1">
                <w14:lumMod w14:val="85000"/>
                <w14:lumOff w14:val="15000"/>
              </w14:schemeClr>
            </w14:solidFill>
          </w14:textFill>
        </w:rPr>
      </w:pPr>
      <w:r>
        <w:rPr>
          <w:rFonts w:hint="default" w:ascii="Times New Roman" w:hAnsi="Times New Roman" w:eastAsiaTheme="majorEastAsia"/>
          <w:b w:val="0"/>
          <w:bCs w:val="0"/>
          <w:color w:val="262626" w:themeColor="text1" w:themeTint="D9"/>
          <w:sz w:val="26"/>
          <w:szCs w:val="26"/>
          <w14:textFill>
            <w14:solidFill>
              <w14:schemeClr w14:val="tx1">
                <w14:lumMod w14:val="85000"/>
                <w14:lumOff w14:val="15000"/>
              </w14:schemeClr>
            </w14:solidFill>
          </w14:textFill>
        </w:rPr>
        <w:t xml:space="preserve">Quản lý </w:t>
      </w:r>
      <w:r>
        <w:rPr>
          <w:rFonts w:hint="default" w:ascii="Times New Roman" w:hAnsi="Times New Roman" w:eastAsiaTheme="majorEastAsia"/>
          <w:b w:val="0"/>
          <w:bCs w:val="0"/>
          <w:color w:val="262626" w:themeColor="text1" w:themeTint="D9"/>
          <w:sz w:val="26"/>
          <w:szCs w:val="26"/>
          <w:lang w:val="vi-VN"/>
          <w14:textFill>
            <w14:solidFill>
              <w14:schemeClr w14:val="tx1">
                <w14:lumMod w14:val="85000"/>
                <w14:lumOff w14:val="15000"/>
              </w14:schemeClr>
            </w14:solidFill>
          </w14:textFill>
        </w:rPr>
        <w:t>c</w:t>
      </w:r>
      <w:r>
        <w:rPr>
          <w:rFonts w:hint="default" w:ascii="Times New Roman" w:hAnsi="Times New Roman" w:eastAsiaTheme="majorEastAsia"/>
          <w:b w:val="0"/>
          <w:bCs w:val="0"/>
          <w:color w:val="262626" w:themeColor="text1" w:themeTint="D9"/>
          <w:sz w:val="26"/>
          <w:szCs w:val="26"/>
          <w14:textFill>
            <w14:solidFill>
              <w14:schemeClr w14:val="tx1">
                <w14:lumMod w14:val="85000"/>
                <w14:lumOff w14:val="15000"/>
              </w14:schemeClr>
            </w14:solidFill>
          </w14:textFill>
        </w:rPr>
        <w:t xml:space="preserve">hấm công </w:t>
      </w:r>
      <w:r>
        <w:rPr>
          <w:rFonts w:hint="default" w:ascii="Times New Roman" w:hAnsi="Times New Roman" w:eastAsiaTheme="majorEastAsia"/>
          <w:b w:val="0"/>
          <w:bCs w:val="0"/>
          <w:color w:val="262626" w:themeColor="text1" w:themeTint="D9"/>
          <w:sz w:val="26"/>
          <w:szCs w:val="26"/>
          <w:lang w:val="vi-VN"/>
          <w14:textFill>
            <w14:solidFill>
              <w14:schemeClr w14:val="tx1">
                <w14:lumMod w14:val="85000"/>
                <w14:lumOff w14:val="15000"/>
              </w14:schemeClr>
            </w14:solidFill>
          </w14:textFill>
        </w:rPr>
        <w:t>và n</w:t>
      </w:r>
      <w:r>
        <w:rPr>
          <w:rFonts w:hint="default" w:ascii="Times New Roman" w:hAnsi="Times New Roman" w:eastAsiaTheme="majorEastAsia"/>
          <w:b w:val="0"/>
          <w:bCs w:val="0"/>
          <w:color w:val="262626" w:themeColor="text1" w:themeTint="D9"/>
          <w:sz w:val="26"/>
          <w:szCs w:val="26"/>
          <w14:textFill>
            <w14:solidFill>
              <w14:schemeClr w14:val="tx1">
                <w14:lumMod w14:val="85000"/>
                <w14:lumOff w14:val="15000"/>
              </w14:schemeClr>
            </w14:solidFill>
          </w14:textFill>
        </w:rPr>
        <w:t>ghỉ phép:</w:t>
      </w:r>
      <w:r>
        <w:rPr>
          <w:rFonts w:hint="default" w:ascii="Times New Roman" w:hAnsi="Times New Roman" w:eastAsiaTheme="majorEastAsia"/>
          <w:b w:val="0"/>
          <w:bCs w:val="0"/>
          <w:color w:val="262626" w:themeColor="text1" w:themeTint="D9"/>
          <w:sz w:val="26"/>
          <w:szCs w:val="26"/>
          <w:lang w:val="vi-VN"/>
          <w14:textFill>
            <w14:solidFill>
              <w14:schemeClr w14:val="tx1">
                <w14:lumMod w14:val="85000"/>
                <w14:lumOff w14:val="15000"/>
              </w14:schemeClr>
            </w14:solidFill>
          </w14:textFill>
        </w:rPr>
        <w:t xml:space="preserve"> </w:t>
      </w:r>
      <w:r>
        <w:rPr>
          <w:rFonts w:hint="default" w:ascii="Times New Roman" w:hAnsi="Times New Roman" w:eastAsiaTheme="majorEastAsia"/>
          <w:b w:val="0"/>
          <w:bCs w:val="0"/>
          <w:color w:val="262626" w:themeColor="text1" w:themeTint="D9"/>
          <w:sz w:val="26"/>
          <w:szCs w:val="26"/>
          <w14:textFill>
            <w14:solidFill>
              <w14:schemeClr w14:val="tx1">
                <w14:lumMod w14:val="85000"/>
                <w14:lumOff w14:val="15000"/>
              </w14:schemeClr>
            </w14:solidFill>
          </w14:textFill>
        </w:rPr>
        <w:t xml:space="preserve">Hệ thống </w:t>
      </w:r>
      <w:r>
        <w:rPr>
          <w:rFonts w:hint="default" w:ascii="Times New Roman" w:hAnsi="Times New Roman" w:eastAsiaTheme="majorEastAsia"/>
          <w:b w:val="0"/>
          <w:bCs w:val="0"/>
          <w:color w:val="262626" w:themeColor="text1" w:themeTint="D9"/>
          <w:sz w:val="26"/>
          <w:szCs w:val="26"/>
          <w:lang w:val="vi-VN"/>
          <w14:textFill>
            <w14:solidFill>
              <w14:schemeClr w14:val="tx1">
                <w14:lumMod w14:val="85000"/>
                <w14:lumOff w14:val="15000"/>
              </w14:schemeClr>
            </w14:solidFill>
          </w14:textFill>
        </w:rPr>
        <w:t>c</w:t>
      </w:r>
      <w:r>
        <w:rPr>
          <w:rFonts w:hint="default" w:ascii="Times New Roman" w:hAnsi="Times New Roman" w:eastAsiaTheme="majorEastAsia"/>
          <w:b w:val="0"/>
          <w:bCs w:val="0"/>
          <w:color w:val="262626" w:themeColor="text1" w:themeTint="D9"/>
          <w:sz w:val="26"/>
          <w:szCs w:val="26"/>
          <w14:textFill>
            <w14:solidFill>
              <w14:schemeClr w14:val="tx1">
                <w14:lumMod w14:val="85000"/>
                <w14:lumOff w14:val="15000"/>
              </w14:schemeClr>
            </w14:solidFill>
          </w14:textFill>
        </w:rPr>
        <w:t xml:space="preserve">heck-in / </w:t>
      </w:r>
      <w:r>
        <w:rPr>
          <w:rFonts w:hint="default" w:ascii="Times New Roman" w:hAnsi="Times New Roman" w:eastAsiaTheme="majorEastAsia"/>
          <w:b w:val="0"/>
          <w:bCs w:val="0"/>
          <w:color w:val="262626" w:themeColor="text1" w:themeTint="D9"/>
          <w:sz w:val="26"/>
          <w:szCs w:val="26"/>
          <w:lang w:val="vi-VN"/>
          <w14:textFill>
            <w14:solidFill>
              <w14:schemeClr w14:val="tx1">
                <w14:lumMod w14:val="85000"/>
                <w14:lumOff w14:val="15000"/>
              </w14:schemeClr>
            </w14:solidFill>
          </w14:textFill>
        </w:rPr>
        <w:t>c</w:t>
      </w:r>
      <w:r>
        <w:rPr>
          <w:rFonts w:hint="default" w:ascii="Times New Roman" w:hAnsi="Times New Roman" w:eastAsiaTheme="majorEastAsia"/>
          <w:b w:val="0"/>
          <w:bCs w:val="0"/>
          <w:color w:val="262626" w:themeColor="text1" w:themeTint="D9"/>
          <w:sz w:val="26"/>
          <w:szCs w:val="26"/>
          <w14:textFill>
            <w14:solidFill>
              <w14:schemeClr w14:val="tx1">
                <w14:lumMod w14:val="85000"/>
                <w14:lumOff w14:val="15000"/>
              </w14:schemeClr>
            </w14:solidFill>
          </w14:textFill>
        </w:rPr>
        <w:t>heck-out ghi nhận thời gian làm việc.</w:t>
      </w:r>
    </w:p>
    <w:p w14:paraId="60BD5BA3">
      <w:pPr>
        <w:pStyle w:val="144"/>
        <w:numPr>
          <w:ilvl w:val="0"/>
          <w:numId w:val="10"/>
        </w:numPr>
        <w:spacing w:line="360" w:lineRule="auto"/>
        <w:ind w:left="420" w:leftChars="0" w:hanging="420" w:firstLineChars="0"/>
        <w:jc w:val="both"/>
        <w:rPr>
          <w:rFonts w:hint="default" w:ascii="Times New Roman" w:hAnsi="Times New Roman" w:eastAsiaTheme="majorEastAsia"/>
          <w:b w:val="0"/>
          <w:bCs w:val="0"/>
          <w:color w:val="262626" w:themeColor="text1" w:themeTint="D9"/>
          <w:sz w:val="26"/>
          <w:szCs w:val="26"/>
          <w14:textFill>
            <w14:solidFill>
              <w14:schemeClr w14:val="tx1">
                <w14:lumMod w14:val="85000"/>
                <w14:lumOff w14:val="15000"/>
              </w14:schemeClr>
            </w14:solidFill>
          </w14:textFill>
        </w:rPr>
      </w:pPr>
      <w:r>
        <w:rPr>
          <w:rFonts w:hint="default" w:ascii="Times New Roman" w:hAnsi="Times New Roman" w:eastAsiaTheme="majorEastAsia"/>
          <w:b w:val="0"/>
          <w:bCs w:val="0"/>
          <w:color w:val="262626" w:themeColor="text1" w:themeTint="D9"/>
          <w:sz w:val="26"/>
          <w:szCs w:val="26"/>
          <w14:textFill>
            <w14:solidFill>
              <w14:schemeClr w14:val="tx1">
                <w14:lumMod w14:val="85000"/>
                <w14:lumOff w14:val="15000"/>
              </w14:schemeClr>
            </w14:solidFill>
          </w14:textFill>
        </w:rPr>
        <w:t xml:space="preserve">Quy trình xin nghỉ phép trực tuyến: Nhân viên gửi đơn -&gt; </w:t>
      </w:r>
      <w:r>
        <w:rPr>
          <w:rFonts w:hint="default" w:ascii="Times New Roman" w:hAnsi="Times New Roman" w:eastAsiaTheme="majorEastAsia"/>
          <w:b w:val="0"/>
          <w:bCs w:val="0"/>
          <w:color w:val="262626" w:themeColor="text1" w:themeTint="D9"/>
          <w:sz w:val="26"/>
          <w:szCs w:val="26"/>
          <w:lang w:val="vi-VN"/>
          <w14:textFill>
            <w14:solidFill>
              <w14:schemeClr w14:val="tx1">
                <w14:lumMod w14:val="85000"/>
                <w14:lumOff w14:val="15000"/>
              </w14:schemeClr>
            </w14:solidFill>
          </w14:textFill>
        </w:rPr>
        <w:t>q</w:t>
      </w:r>
      <w:r>
        <w:rPr>
          <w:rFonts w:hint="default" w:ascii="Times New Roman" w:hAnsi="Times New Roman" w:eastAsiaTheme="majorEastAsia"/>
          <w:b w:val="0"/>
          <w:bCs w:val="0"/>
          <w:color w:val="262626" w:themeColor="text1" w:themeTint="D9"/>
          <w:sz w:val="26"/>
          <w:szCs w:val="26"/>
          <w14:textFill>
            <w14:solidFill>
              <w14:schemeClr w14:val="tx1">
                <w14:lumMod w14:val="85000"/>
                <w14:lumOff w14:val="15000"/>
              </w14:schemeClr>
            </w14:solidFill>
          </w14:textFill>
        </w:rPr>
        <w:t xml:space="preserve">uản lý phê duyệt/từ chối -&gt; </w:t>
      </w:r>
      <w:r>
        <w:rPr>
          <w:rFonts w:hint="default" w:ascii="Times New Roman" w:hAnsi="Times New Roman" w:eastAsiaTheme="majorEastAsia"/>
          <w:b w:val="0"/>
          <w:bCs w:val="0"/>
          <w:color w:val="262626" w:themeColor="text1" w:themeTint="D9"/>
          <w:sz w:val="26"/>
          <w:szCs w:val="26"/>
          <w:lang w:val="vi-VN"/>
          <w14:textFill>
            <w14:solidFill>
              <w14:schemeClr w14:val="tx1">
                <w14:lumMod w14:val="85000"/>
                <w14:lumOff w14:val="15000"/>
              </w14:schemeClr>
            </w14:solidFill>
          </w14:textFill>
        </w:rPr>
        <w:t>h</w:t>
      </w:r>
      <w:r>
        <w:rPr>
          <w:rFonts w:hint="default" w:ascii="Times New Roman" w:hAnsi="Times New Roman" w:eastAsiaTheme="majorEastAsia"/>
          <w:b w:val="0"/>
          <w:bCs w:val="0"/>
          <w:color w:val="262626" w:themeColor="text1" w:themeTint="D9"/>
          <w:sz w:val="26"/>
          <w:szCs w:val="26"/>
          <w14:textFill>
            <w14:solidFill>
              <w14:schemeClr w14:val="tx1">
                <w14:lumMod w14:val="85000"/>
                <w14:lumOff w14:val="15000"/>
              </w14:schemeClr>
            </w14:solidFill>
          </w14:textFill>
        </w:rPr>
        <w:t>ệ thống tự động cập nhật ngày phép còn lại.</w:t>
      </w:r>
    </w:p>
    <w:p w14:paraId="0E053B64">
      <w:pPr>
        <w:pStyle w:val="144"/>
        <w:numPr>
          <w:ilvl w:val="0"/>
          <w:numId w:val="10"/>
        </w:numPr>
        <w:spacing w:line="360" w:lineRule="auto"/>
        <w:ind w:left="420" w:leftChars="0" w:hanging="420" w:firstLineChars="0"/>
        <w:jc w:val="both"/>
        <w:rPr>
          <w:rFonts w:hint="default" w:ascii="Times New Roman" w:hAnsi="Times New Roman" w:eastAsiaTheme="majorEastAsia"/>
          <w:b w:val="0"/>
          <w:bCs w:val="0"/>
          <w:color w:val="262626" w:themeColor="text1" w:themeTint="D9"/>
          <w:sz w:val="26"/>
          <w:szCs w:val="26"/>
          <w14:textFill>
            <w14:solidFill>
              <w14:schemeClr w14:val="tx1">
                <w14:lumMod w14:val="85000"/>
                <w14:lumOff w14:val="15000"/>
              </w14:schemeClr>
            </w14:solidFill>
          </w14:textFill>
        </w:rPr>
      </w:pPr>
      <w:r>
        <w:rPr>
          <w:rFonts w:hint="default" w:ascii="Times New Roman" w:hAnsi="Times New Roman" w:eastAsiaTheme="majorEastAsia"/>
          <w:b w:val="0"/>
          <w:bCs w:val="0"/>
          <w:color w:val="262626" w:themeColor="text1" w:themeTint="D9"/>
          <w:sz w:val="26"/>
          <w:szCs w:val="26"/>
          <w14:textFill>
            <w14:solidFill>
              <w14:schemeClr w14:val="tx1">
                <w14:lumMod w14:val="85000"/>
                <w14:lumOff w14:val="15000"/>
              </w14:schemeClr>
            </w14:solidFill>
          </w14:textFill>
        </w:rPr>
        <w:t xml:space="preserve">Quản lý </w:t>
      </w:r>
      <w:r>
        <w:rPr>
          <w:rFonts w:hint="default" w:ascii="Times New Roman" w:hAnsi="Times New Roman" w:eastAsiaTheme="majorEastAsia"/>
          <w:b w:val="0"/>
          <w:bCs w:val="0"/>
          <w:color w:val="262626" w:themeColor="text1" w:themeTint="D9"/>
          <w:sz w:val="26"/>
          <w:szCs w:val="26"/>
          <w:lang w:val="vi-VN"/>
          <w14:textFill>
            <w14:solidFill>
              <w14:schemeClr w14:val="tx1">
                <w14:lumMod w14:val="85000"/>
                <w14:lumOff w14:val="15000"/>
              </w14:schemeClr>
            </w14:solidFill>
          </w14:textFill>
        </w:rPr>
        <w:t>l</w:t>
      </w:r>
      <w:r>
        <w:rPr>
          <w:rFonts w:hint="default" w:ascii="Times New Roman" w:hAnsi="Times New Roman" w:eastAsiaTheme="majorEastAsia"/>
          <w:b w:val="0"/>
          <w:bCs w:val="0"/>
          <w:color w:val="262626" w:themeColor="text1" w:themeTint="D9"/>
          <w:sz w:val="26"/>
          <w:szCs w:val="26"/>
          <w14:textFill>
            <w14:solidFill>
              <w14:schemeClr w14:val="tx1">
                <w14:lumMod w14:val="85000"/>
                <w14:lumOff w14:val="15000"/>
              </w14:schemeClr>
            </w14:solidFill>
          </w14:textFill>
        </w:rPr>
        <w:t xml:space="preserve">ương </w:t>
      </w:r>
      <w:r>
        <w:rPr>
          <w:rFonts w:hint="default" w:ascii="Times New Roman" w:hAnsi="Times New Roman" w:eastAsiaTheme="majorEastAsia"/>
          <w:b w:val="0"/>
          <w:bCs w:val="0"/>
          <w:color w:val="262626" w:themeColor="text1" w:themeTint="D9"/>
          <w:sz w:val="26"/>
          <w:szCs w:val="26"/>
          <w:lang w:val="vi-VN"/>
          <w14:textFill>
            <w14:solidFill>
              <w14:schemeClr w14:val="tx1">
                <w14:lumMod w14:val="85000"/>
                <w14:lumOff w14:val="15000"/>
              </w14:schemeClr>
            </w14:solidFill>
          </w14:textFill>
        </w:rPr>
        <w:t>và t</w:t>
      </w:r>
      <w:r>
        <w:rPr>
          <w:rFonts w:hint="default" w:ascii="Times New Roman" w:hAnsi="Times New Roman" w:eastAsiaTheme="majorEastAsia"/>
          <w:b w:val="0"/>
          <w:bCs w:val="0"/>
          <w:color w:val="262626" w:themeColor="text1" w:themeTint="D9"/>
          <w:sz w:val="26"/>
          <w:szCs w:val="26"/>
          <w14:textFill>
            <w14:solidFill>
              <w14:schemeClr w14:val="tx1">
                <w14:lumMod w14:val="85000"/>
                <w14:lumOff w14:val="15000"/>
              </w14:schemeClr>
            </w14:solidFill>
          </w14:textFill>
        </w:rPr>
        <w:t>hưởng:</w:t>
      </w:r>
    </w:p>
    <w:p w14:paraId="67589EF0">
      <w:pPr>
        <w:pStyle w:val="144"/>
        <w:numPr>
          <w:ilvl w:val="0"/>
          <w:numId w:val="10"/>
        </w:numPr>
        <w:spacing w:line="360" w:lineRule="auto"/>
        <w:ind w:left="420" w:leftChars="0" w:hanging="420" w:firstLineChars="0"/>
        <w:jc w:val="both"/>
        <w:rPr>
          <w:rFonts w:hint="default" w:ascii="Times New Roman" w:hAnsi="Times New Roman" w:eastAsiaTheme="majorEastAsia"/>
          <w:b w:val="0"/>
          <w:bCs w:val="0"/>
          <w:color w:val="262626" w:themeColor="text1" w:themeTint="D9"/>
          <w:sz w:val="26"/>
          <w:szCs w:val="26"/>
          <w14:textFill>
            <w14:solidFill>
              <w14:schemeClr w14:val="tx1">
                <w14:lumMod w14:val="85000"/>
                <w14:lumOff w14:val="15000"/>
              </w14:schemeClr>
            </w14:solidFill>
          </w14:textFill>
        </w:rPr>
      </w:pPr>
      <w:r>
        <w:rPr>
          <w:rFonts w:hint="default" w:ascii="Times New Roman" w:hAnsi="Times New Roman" w:eastAsiaTheme="majorEastAsia"/>
          <w:b w:val="0"/>
          <w:bCs w:val="0"/>
          <w:color w:val="262626" w:themeColor="text1" w:themeTint="D9"/>
          <w:sz w:val="26"/>
          <w:szCs w:val="26"/>
          <w14:textFill>
            <w14:solidFill>
              <w14:schemeClr w14:val="tx1">
                <w14:lumMod w14:val="85000"/>
                <w14:lumOff w14:val="15000"/>
              </w14:schemeClr>
            </w14:solidFill>
          </w14:textFill>
        </w:rPr>
        <w:t xml:space="preserve">Tính lương tự động: Tính toán chi tiết </w:t>
      </w:r>
      <w:r>
        <w:rPr>
          <w:rFonts w:hint="default" w:ascii="Times New Roman" w:hAnsi="Times New Roman" w:eastAsiaTheme="majorEastAsia"/>
          <w:b w:val="0"/>
          <w:bCs w:val="0"/>
          <w:color w:val="262626" w:themeColor="text1" w:themeTint="D9"/>
          <w:sz w:val="26"/>
          <w:szCs w:val="26"/>
          <w:lang w:val="vi-VN"/>
          <w14:textFill>
            <w14:solidFill>
              <w14:schemeClr w14:val="tx1">
                <w14:lumMod w14:val="85000"/>
                <w14:lumOff w14:val="15000"/>
              </w14:schemeClr>
            </w14:solidFill>
          </w14:textFill>
        </w:rPr>
        <w:t>l</w:t>
      </w:r>
      <w:r>
        <w:rPr>
          <w:rFonts w:hint="default" w:ascii="Times New Roman" w:hAnsi="Times New Roman" w:eastAsiaTheme="majorEastAsia"/>
          <w:b w:val="0"/>
          <w:bCs w:val="0"/>
          <w:color w:val="262626" w:themeColor="text1" w:themeTint="D9"/>
          <w:sz w:val="26"/>
          <w:szCs w:val="26"/>
          <w14:textFill>
            <w14:solidFill>
              <w14:schemeClr w14:val="tx1">
                <w14:lumMod w14:val="85000"/>
                <w14:lumOff w14:val="15000"/>
              </w14:schemeClr>
            </w14:solidFill>
          </w14:textFill>
        </w:rPr>
        <w:t xml:space="preserve">ương cơ bản, </w:t>
      </w:r>
      <w:r>
        <w:rPr>
          <w:rFonts w:hint="default" w:ascii="Times New Roman" w:hAnsi="Times New Roman" w:eastAsiaTheme="majorEastAsia"/>
          <w:b w:val="0"/>
          <w:bCs w:val="0"/>
          <w:color w:val="262626" w:themeColor="text1" w:themeTint="D9"/>
          <w:sz w:val="26"/>
          <w:szCs w:val="26"/>
          <w:lang w:val="vi-VN"/>
          <w14:textFill>
            <w14:solidFill>
              <w14:schemeClr w14:val="tx1">
                <w14:lumMod w14:val="85000"/>
                <w14:lumOff w14:val="15000"/>
              </w14:schemeClr>
            </w14:solidFill>
          </w14:textFill>
        </w:rPr>
        <w:t>n</w:t>
      </w:r>
      <w:r>
        <w:rPr>
          <w:rFonts w:hint="default" w:ascii="Times New Roman" w:hAnsi="Times New Roman" w:eastAsiaTheme="majorEastAsia"/>
          <w:b w:val="0"/>
          <w:bCs w:val="0"/>
          <w:color w:val="262626" w:themeColor="text1" w:themeTint="D9"/>
          <w:sz w:val="26"/>
          <w:szCs w:val="26"/>
          <w14:textFill>
            <w14:solidFill>
              <w14:schemeClr w14:val="tx1">
                <w14:lumMod w14:val="85000"/>
                <w14:lumOff w14:val="15000"/>
              </w14:schemeClr>
            </w14:solidFill>
          </w14:textFill>
        </w:rPr>
        <w:t xml:space="preserve">gày công thực tế, </w:t>
      </w:r>
      <w:r>
        <w:rPr>
          <w:rFonts w:hint="default" w:ascii="Times New Roman" w:hAnsi="Times New Roman" w:eastAsiaTheme="majorEastAsia"/>
          <w:b w:val="0"/>
          <w:bCs w:val="0"/>
          <w:color w:val="262626" w:themeColor="text1" w:themeTint="D9"/>
          <w:sz w:val="26"/>
          <w:szCs w:val="26"/>
          <w:lang w:val="vi-VN"/>
          <w14:textFill>
            <w14:solidFill>
              <w14:schemeClr w14:val="tx1">
                <w14:lumMod w14:val="85000"/>
                <w14:lumOff w14:val="15000"/>
              </w14:schemeClr>
            </w14:solidFill>
          </w14:textFill>
        </w:rPr>
        <w:t>t</w:t>
      </w:r>
      <w:r>
        <w:rPr>
          <w:rFonts w:hint="default" w:ascii="Times New Roman" w:hAnsi="Times New Roman" w:eastAsiaTheme="majorEastAsia"/>
          <w:b w:val="0"/>
          <w:bCs w:val="0"/>
          <w:color w:val="262626" w:themeColor="text1" w:themeTint="D9"/>
          <w:sz w:val="26"/>
          <w:szCs w:val="26"/>
          <w14:textFill>
            <w14:solidFill>
              <w14:schemeClr w14:val="tx1">
                <w14:lumMod w14:val="85000"/>
                <w14:lumOff w14:val="15000"/>
              </w14:schemeClr>
            </w14:solidFill>
          </w14:textFill>
        </w:rPr>
        <w:t xml:space="preserve">ăng ca, </w:t>
      </w:r>
      <w:r>
        <w:rPr>
          <w:rFonts w:hint="default" w:ascii="Times New Roman" w:hAnsi="Times New Roman" w:eastAsiaTheme="majorEastAsia"/>
          <w:b w:val="0"/>
          <w:bCs w:val="0"/>
          <w:color w:val="262626" w:themeColor="text1" w:themeTint="D9"/>
          <w:sz w:val="26"/>
          <w:szCs w:val="26"/>
          <w:lang w:val="vi-VN"/>
          <w14:textFill>
            <w14:solidFill>
              <w14:schemeClr w14:val="tx1">
                <w14:lumMod w14:val="85000"/>
                <w14:lumOff w14:val="15000"/>
              </w14:schemeClr>
            </w14:solidFill>
          </w14:textFill>
        </w:rPr>
        <w:t>p</w:t>
      </w:r>
      <w:r>
        <w:rPr>
          <w:rFonts w:hint="default" w:ascii="Times New Roman" w:hAnsi="Times New Roman" w:eastAsiaTheme="majorEastAsia"/>
          <w:b w:val="0"/>
          <w:bCs w:val="0"/>
          <w:color w:val="262626" w:themeColor="text1" w:themeTint="D9"/>
          <w:sz w:val="26"/>
          <w:szCs w:val="26"/>
          <w14:textFill>
            <w14:solidFill>
              <w14:schemeClr w14:val="tx1">
                <w14:lumMod w14:val="85000"/>
                <w14:lumOff w14:val="15000"/>
              </w14:schemeClr>
            </w14:solidFill>
          </w14:textFill>
        </w:rPr>
        <w:t xml:space="preserve">hụ cấp và </w:t>
      </w:r>
      <w:r>
        <w:rPr>
          <w:rFonts w:hint="default" w:ascii="Times New Roman" w:hAnsi="Times New Roman" w:eastAsiaTheme="majorEastAsia"/>
          <w:b w:val="0"/>
          <w:bCs w:val="0"/>
          <w:color w:val="262626" w:themeColor="text1" w:themeTint="D9"/>
          <w:sz w:val="26"/>
          <w:szCs w:val="26"/>
          <w:lang w:val="vi-VN"/>
          <w14:textFill>
            <w14:solidFill>
              <w14:schemeClr w14:val="tx1">
                <w14:lumMod w14:val="85000"/>
                <w14:lumOff w14:val="15000"/>
              </w14:schemeClr>
            </w14:solidFill>
          </w14:textFill>
        </w:rPr>
        <w:t>t</w:t>
      </w:r>
      <w:r>
        <w:rPr>
          <w:rFonts w:hint="default" w:ascii="Times New Roman" w:hAnsi="Times New Roman" w:eastAsiaTheme="majorEastAsia"/>
          <w:b w:val="0"/>
          <w:bCs w:val="0"/>
          <w:color w:val="262626" w:themeColor="text1" w:themeTint="D9"/>
          <w:sz w:val="26"/>
          <w:szCs w:val="26"/>
          <w14:textFill>
            <w14:solidFill>
              <w14:schemeClr w14:val="tx1">
                <w14:lumMod w14:val="85000"/>
                <w14:lumOff w14:val="15000"/>
              </w14:schemeClr>
            </w14:solidFill>
          </w14:textFill>
        </w:rPr>
        <w:t>hưởng.</w:t>
      </w:r>
    </w:p>
    <w:p w14:paraId="029607E6">
      <w:pPr>
        <w:pStyle w:val="144"/>
        <w:numPr>
          <w:ilvl w:val="0"/>
          <w:numId w:val="10"/>
        </w:numPr>
        <w:spacing w:line="360" w:lineRule="auto"/>
        <w:ind w:left="420" w:leftChars="0" w:hanging="420" w:firstLineChars="0"/>
        <w:jc w:val="both"/>
        <w:rPr>
          <w:rFonts w:hint="default" w:ascii="Times New Roman" w:hAnsi="Times New Roman" w:eastAsiaTheme="majorEastAsia"/>
          <w:b w:val="0"/>
          <w:bCs w:val="0"/>
          <w:color w:val="262626" w:themeColor="text1" w:themeTint="D9"/>
          <w:sz w:val="26"/>
          <w:szCs w:val="26"/>
          <w14:textFill>
            <w14:solidFill>
              <w14:schemeClr w14:val="tx1">
                <w14:lumMod w14:val="85000"/>
                <w14:lumOff w14:val="15000"/>
              </w14:schemeClr>
            </w14:solidFill>
          </w14:textFill>
        </w:rPr>
      </w:pPr>
      <w:r>
        <w:rPr>
          <w:rFonts w:hint="default" w:ascii="Times New Roman" w:hAnsi="Times New Roman" w:eastAsiaTheme="majorEastAsia"/>
          <w:b w:val="0"/>
          <w:bCs w:val="0"/>
          <w:color w:val="262626" w:themeColor="text1" w:themeTint="D9"/>
          <w:sz w:val="26"/>
          <w:szCs w:val="26"/>
          <w14:textFill>
            <w14:solidFill>
              <w14:schemeClr w14:val="tx1">
                <w14:lumMod w14:val="85000"/>
                <w14:lumOff w14:val="15000"/>
              </w14:schemeClr>
            </w14:solidFill>
          </w14:textFill>
        </w:rPr>
        <w:t xml:space="preserve">Khấu trừ </w:t>
      </w:r>
      <w:r>
        <w:rPr>
          <w:rFonts w:hint="default" w:ascii="Times New Roman" w:hAnsi="Times New Roman" w:eastAsiaTheme="majorEastAsia"/>
          <w:b w:val="0"/>
          <w:bCs w:val="0"/>
          <w:color w:val="262626" w:themeColor="text1" w:themeTint="D9"/>
          <w:sz w:val="26"/>
          <w:szCs w:val="26"/>
          <w:lang w:val="vi-VN"/>
          <w14:textFill>
            <w14:solidFill>
              <w14:schemeClr w14:val="tx1">
                <w14:lumMod w14:val="85000"/>
                <w14:lumOff w14:val="15000"/>
              </w14:schemeClr>
            </w14:solidFill>
          </w14:textFill>
        </w:rPr>
        <w:t>t</w:t>
      </w:r>
      <w:r>
        <w:rPr>
          <w:rFonts w:hint="default" w:ascii="Times New Roman" w:hAnsi="Times New Roman" w:eastAsiaTheme="majorEastAsia"/>
          <w:b w:val="0"/>
          <w:bCs w:val="0"/>
          <w:color w:val="262626" w:themeColor="text1" w:themeTint="D9"/>
          <w:sz w:val="26"/>
          <w:szCs w:val="26"/>
          <w14:textFill>
            <w14:solidFill>
              <w14:schemeClr w14:val="tx1">
                <w14:lumMod w14:val="85000"/>
                <w14:lumOff w14:val="15000"/>
              </w14:schemeClr>
            </w14:solidFill>
          </w14:textFill>
        </w:rPr>
        <w:t xml:space="preserve">huế </w:t>
      </w:r>
      <w:r>
        <w:rPr>
          <w:rFonts w:hint="default" w:ascii="Times New Roman" w:hAnsi="Times New Roman" w:eastAsiaTheme="majorEastAsia"/>
          <w:b w:val="0"/>
          <w:bCs w:val="0"/>
          <w:color w:val="262626" w:themeColor="text1" w:themeTint="D9"/>
          <w:sz w:val="26"/>
          <w:szCs w:val="26"/>
          <w:lang w:val="vi-VN"/>
          <w14:textFill>
            <w14:solidFill>
              <w14:schemeClr w14:val="tx1">
                <w14:lumMod w14:val="85000"/>
                <w14:lumOff w14:val="15000"/>
              </w14:schemeClr>
            </w14:solidFill>
          </w14:textFill>
        </w:rPr>
        <w:t>và b</w:t>
      </w:r>
      <w:r>
        <w:rPr>
          <w:rFonts w:hint="default" w:ascii="Times New Roman" w:hAnsi="Times New Roman" w:eastAsiaTheme="majorEastAsia"/>
          <w:b w:val="0"/>
          <w:bCs w:val="0"/>
          <w:color w:val="262626" w:themeColor="text1" w:themeTint="D9"/>
          <w:sz w:val="26"/>
          <w:szCs w:val="26"/>
          <w14:textFill>
            <w14:solidFill>
              <w14:schemeClr w14:val="tx1">
                <w14:lumMod w14:val="85000"/>
                <w14:lumOff w14:val="15000"/>
              </w14:schemeClr>
            </w14:solidFill>
          </w14:textFill>
        </w:rPr>
        <w:t xml:space="preserve">ảo hiểm: Tự động tính các khoản BHXH, BHYT, BHTN và đặc biệt là </w:t>
      </w:r>
      <w:r>
        <w:rPr>
          <w:rFonts w:hint="default" w:ascii="Times New Roman" w:hAnsi="Times New Roman" w:eastAsiaTheme="majorEastAsia"/>
          <w:b w:val="0"/>
          <w:bCs w:val="0"/>
          <w:color w:val="262626" w:themeColor="text1" w:themeTint="D9"/>
          <w:sz w:val="26"/>
          <w:szCs w:val="26"/>
          <w:lang w:val="vi-VN"/>
          <w14:textFill>
            <w14:solidFill>
              <w14:schemeClr w14:val="tx1">
                <w14:lumMod w14:val="85000"/>
                <w14:lumOff w14:val="15000"/>
              </w14:schemeClr>
            </w14:solidFill>
          </w14:textFill>
        </w:rPr>
        <w:t>t</w:t>
      </w:r>
      <w:r>
        <w:rPr>
          <w:rFonts w:hint="default" w:ascii="Times New Roman" w:hAnsi="Times New Roman" w:eastAsiaTheme="majorEastAsia"/>
          <w:b w:val="0"/>
          <w:bCs w:val="0"/>
          <w:color w:val="262626" w:themeColor="text1" w:themeTint="D9"/>
          <w:sz w:val="26"/>
          <w:szCs w:val="26"/>
          <w14:textFill>
            <w14:solidFill>
              <w14:schemeClr w14:val="tx1">
                <w14:lumMod w14:val="85000"/>
                <w14:lumOff w14:val="15000"/>
              </w14:schemeClr>
            </w14:solidFill>
          </w14:textFill>
        </w:rPr>
        <w:t xml:space="preserve">huế </w:t>
      </w:r>
      <w:r>
        <w:rPr>
          <w:rFonts w:hint="default" w:ascii="Times New Roman" w:hAnsi="Times New Roman" w:eastAsiaTheme="majorEastAsia"/>
          <w:b w:val="0"/>
          <w:bCs w:val="0"/>
          <w:color w:val="262626" w:themeColor="text1" w:themeTint="D9"/>
          <w:sz w:val="26"/>
          <w:szCs w:val="26"/>
          <w:lang w:val="vi-VN"/>
          <w14:textFill>
            <w14:solidFill>
              <w14:schemeClr w14:val="tx1">
                <w14:lumMod w14:val="85000"/>
                <w14:lumOff w14:val="15000"/>
              </w14:schemeClr>
            </w14:solidFill>
          </w14:textFill>
        </w:rPr>
        <w:t>t</w:t>
      </w:r>
      <w:r>
        <w:rPr>
          <w:rFonts w:hint="default" w:ascii="Times New Roman" w:hAnsi="Times New Roman" w:eastAsiaTheme="majorEastAsia"/>
          <w:b w:val="0"/>
          <w:bCs w:val="0"/>
          <w:color w:val="262626" w:themeColor="text1" w:themeTint="D9"/>
          <w:sz w:val="26"/>
          <w:szCs w:val="26"/>
          <w14:textFill>
            <w14:solidFill>
              <w14:schemeClr w14:val="tx1">
                <w14:lumMod w14:val="85000"/>
                <w14:lumOff w14:val="15000"/>
              </w14:schemeClr>
            </w14:solidFill>
          </w14:textFill>
        </w:rPr>
        <w:t xml:space="preserve">hu </w:t>
      </w:r>
      <w:r>
        <w:rPr>
          <w:rFonts w:hint="default" w:ascii="Times New Roman" w:hAnsi="Times New Roman" w:eastAsiaTheme="majorEastAsia"/>
          <w:b w:val="0"/>
          <w:bCs w:val="0"/>
          <w:color w:val="262626" w:themeColor="text1" w:themeTint="D9"/>
          <w:sz w:val="26"/>
          <w:szCs w:val="26"/>
          <w:lang w:val="vi-VN"/>
          <w14:textFill>
            <w14:solidFill>
              <w14:schemeClr w14:val="tx1">
                <w14:lumMod w14:val="85000"/>
                <w14:lumOff w14:val="15000"/>
              </w14:schemeClr>
            </w14:solidFill>
          </w14:textFill>
        </w:rPr>
        <w:t>n</w:t>
      </w:r>
      <w:r>
        <w:rPr>
          <w:rFonts w:hint="default" w:ascii="Times New Roman" w:hAnsi="Times New Roman" w:eastAsiaTheme="majorEastAsia"/>
          <w:b w:val="0"/>
          <w:bCs w:val="0"/>
          <w:color w:val="262626" w:themeColor="text1" w:themeTint="D9"/>
          <w:sz w:val="26"/>
          <w:szCs w:val="26"/>
          <w14:textFill>
            <w14:solidFill>
              <w14:schemeClr w14:val="tx1">
                <w14:lumMod w14:val="85000"/>
                <w14:lumOff w14:val="15000"/>
              </w14:schemeClr>
            </w14:solidFill>
          </w14:textFill>
        </w:rPr>
        <w:t xml:space="preserve">hập </w:t>
      </w:r>
      <w:r>
        <w:rPr>
          <w:rFonts w:hint="default" w:ascii="Times New Roman" w:hAnsi="Times New Roman" w:eastAsiaTheme="majorEastAsia"/>
          <w:b w:val="0"/>
          <w:bCs w:val="0"/>
          <w:color w:val="262626" w:themeColor="text1" w:themeTint="D9"/>
          <w:sz w:val="26"/>
          <w:szCs w:val="26"/>
          <w:lang w:val="vi-VN"/>
          <w14:textFill>
            <w14:solidFill>
              <w14:schemeClr w14:val="tx1">
                <w14:lumMod w14:val="85000"/>
                <w14:lumOff w14:val="15000"/>
              </w14:schemeClr>
            </w14:solidFill>
          </w14:textFill>
        </w:rPr>
        <w:t>c</w:t>
      </w:r>
      <w:r>
        <w:rPr>
          <w:rFonts w:hint="default" w:ascii="Times New Roman" w:hAnsi="Times New Roman" w:eastAsiaTheme="majorEastAsia"/>
          <w:b w:val="0"/>
          <w:bCs w:val="0"/>
          <w:color w:val="262626" w:themeColor="text1" w:themeTint="D9"/>
          <w:sz w:val="26"/>
          <w:szCs w:val="26"/>
          <w14:textFill>
            <w14:solidFill>
              <w14:schemeClr w14:val="tx1">
                <w14:lumMod w14:val="85000"/>
                <w14:lumOff w14:val="15000"/>
              </w14:schemeClr>
            </w14:solidFill>
          </w14:textFill>
        </w:rPr>
        <w:t xml:space="preserve">á </w:t>
      </w:r>
      <w:r>
        <w:rPr>
          <w:rFonts w:hint="default" w:ascii="Times New Roman" w:hAnsi="Times New Roman" w:eastAsiaTheme="majorEastAsia"/>
          <w:b w:val="0"/>
          <w:bCs w:val="0"/>
          <w:color w:val="262626" w:themeColor="text1" w:themeTint="D9"/>
          <w:sz w:val="26"/>
          <w:szCs w:val="26"/>
          <w:lang w:val="vi-VN"/>
          <w14:textFill>
            <w14:solidFill>
              <w14:schemeClr w14:val="tx1">
                <w14:lumMod w14:val="85000"/>
                <w14:lumOff w14:val="15000"/>
              </w14:schemeClr>
            </w14:solidFill>
          </w14:textFill>
        </w:rPr>
        <w:t>n</w:t>
      </w:r>
      <w:r>
        <w:rPr>
          <w:rFonts w:hint="default" w:ascii="Times New Roman" w:hAnsi="Times New Roman" w:eastAsiaTheme="majorEastAsia"/>
          <w:b w:val="0"/>
          <w:bCs w:val="0"/>
          <w:color w:val="262626" w:themeColor="text1" w:themeTint="D9"/>
          <w:sz w:val="26"/>
          <w:szCs w:val="26"/>
          <w14:textFill>
            <w14:solidFill>
              <w14:schemeClr w14:val="tx1">
                <w14:lumMod w14:val="85000"/>
                <w14:lumOff w14:val="15000"/>
              </w14:schemeClr>
            </w14:solidFill>
          </w14:textFill>
        </w:rPr>
        <w:t>hân theo biểu thuế lũy tiến từng phần chuẩn quy định pháp luật.</w:t>
      </w:r>
    </w:p>
    <w:p w14:paraId="6F841674">
      <w:pPr>
        <w:pStyle w:val="144"/>
        <w:numPr>
          <w:ilvl w:val="0"/>
          <w:numId w:val="10"/>
        </w:numPr>
        <w:spacing w:line="360" w:lineRule="auto"/>
        <w:ind w:left="420" w:leftChars="0" w:hanging="420" w:firstLineChars="0"/>
        <w:jc w:val="both"/>
        <w:rPr>
          <w:rFonts w:hint="default" w:ascii="Times New Roman" w:hAnsi="Times New Roman" w:eastAsiaTheme="majorEastAsia"/>
          <w:b w:val="0"/>
          <w:bCs w:val="0"/>
          <w:color w:val="262626" w:themeColor="text1" w:themeTint="D9"/>
          <w:sz w:val="26"/>
          <w:szCs w:val="26"/>
          <w14:textFill>
            <w14:solidFill>
              <w14:schemeClr w14:val="tx1">
                <w14:lumMod w14:val="85000"/>
                <w14:lumOff w14:val="15000"/>
              </w14:schemeClr>
            </w14:solidFill>
          </w14:textFill>
        </w:rPr>
      </w:pPr>
      <w:r>
        <w:rPr>
          <w:rFonts w:hint="default" w:ascii="Times New Roman" w:hAnsi="Times New Roman" w:eastAsiaTheme="majorEastAsia"/>
          <w:b w:val="0"/>
          <w:bCs w:val="0"/>
          <w:color w:val="262626" w:themeColor="text1" w:themeTint="D9"/>
          <w:sz w:val="26"/>
          <w:szCs w:val="26"/>
          <w14:textFill>
            <w14:solidFill>
              <w14:schemeClr w14:val="tx1">
                <w14:lumMod w14:val="85000"/>
                <w14:lumOff w14:val="15000"/>
              </w14:schemeClr>
            </w14:solidFill>
          </w14:textFill>
        </w:rPr>
        <w:t>Thanh toán hiện đại: Tích hợp VietQR cho phép tạo mã QR thanh toán lương chính xác cho từng nhân viên ngay trên phần mềm.</w:t>
      </w:r>
    </w:p>
    <w:p w14:paraId="34AF9601">
      <w:pPr>
        <w:pStyle w:val="144"/>
        <w:numPr>
          <w:ilvl w:val="0"/>
          <w:numId w:val="10"/>
        </w:numPr>
        <w:spacing w:line="360" w:lineRule="auto"/>
        <w:ind w:left="420" w:leftChars="0" w:hanging="420" w:firstLineChars="0"/>
        <w:jc w:val="both"/>
        <w:rPr>
          <w:rFonts w:hint="default" w:ascii="Times New Roman" w:hAnsi="Times New Roman" w:eastAsiaTheme="majorEastAsia"/>
          <w:b w:val="0"/>
          <w:bCs w:val="0"/>
          <w:color w:val="262626" w:themeColor="text1" w:themeTint="D9"/>
          <w:sz w:val="26"/>
          <w:szCs w:val="26"/>
          <w14:textFill>
            <w14:solidFill>
              <w14:schemeClr w14:val="tx1">
                <w14:lumMod w14:val="85000"/>
                <w14:lumOff w14:val="15000"/>
              </w14:schemeClr>
            </w14:solidFill>
          </w14:textFill>
        </w:rPr>
      </w:pPr>
      <w:r>
        <w:rPr>
          <w:rFonts w:hint="default" w:ascii="Times New Roman" w:hAnsi="Times New Roman" w:eastAsiaTheme="majorEastAsia"/>
          <w:b w:val="0"/>
          <w:bCs w:val="0"/>
          <w:color w:val="262626" w:themeColor="text1" w:themeTint="D9"/>
          <w:sz w:val="26"/>
          <w:szCs w:val="26"/>
          <w14:textFill>
            <w14:solidFill>
              <w14:schemeClr w14:val="tx1">
                <w14:lumMod w14:val="85000"/>
                <w14:lumOff w14:val="15000"/>
              </w14:schemeClr>
            </w14:solidFill>
          </w14:textFill>
        </w:rPr>
        <w:t>Báo cáo: Xuất bảng lương chi tiết ra file Excel để lưu trữ hoặc gửi kế toán.</w:t>
      </w:r>
    </w:p>
    <w:p w14:paraId="30DBCF81">
      <w:pPr>
        <w:pStyle w:val="144"/>
        <w:numPr>
          <w:ilvl w:val="0"/>
          <w:numId w:val="0"/>
        </w:numPr>
        <w:spacing w:line="360" w:lineRule="auto"/>
        <w:ind w:leftChars="0"/>
        <w:jc w:val="both"/>
        <w:rPr>
          <w:rFonts w:hint="default" w:ascii="Times New Roman" w:hAnsi="Times New Roman" w:eastAsiaTheme="majorEastAsia"/>
          <w:b/>
          <w:bCs/>
          <w:color w:val="262626" w:themeColor="text1" w:themeTint="D9"/>
          <w:sz w:val="26"/>
          <w:szCs w:val="26"/>
          <w14:textFill>
            <w14:solidFill>
              <w14:schemeClr w14:val="tx1">
                <w14:lumMod w14:val="85000"/>
                <w14:lumOff w14:val="15000"/>
              </w14:schemeClr>
            </w14:solidFill>
          </w14:textFill>
        </w:rPr>
      </w:pPr>
      <w:r>
        <w:rPr>
          <w:rFonts w:hint="default" w:ascii="Times New Roman" w:hAnsi="Times New Roman" w:eastAsiaTheme="majorEastAsia"/>
          <w:b/>
          <w:bCs/>
          <w:color w:val="262626" w:themeColor="text1" w:themeTint="D9"/>
          <w:sz w:val="26"/>
          <w:szCs w:val="26"/>
          <w14:textFill>
            <w14:solidFill>
              <w14:schemeClr w14:val="tx1">
                <w14:lumMod w14:val="85000"/>
                <w14:lumOff w14:val="15000"/>
              </w14:schemeClr>
            </w14:solidFill>
          </w14:textFill>
        </w:rPr>
        <w:t xml:space="preserve">Module </w:t>
      </w:r>
      <w:r>
        <w:rPr>
          <w:rFonts w:hint="default" w:ascii="Times New Roman" w:hAnsi="Times New Roman" w:eastAsiaTheme="majorEastAsia"/>
          <w:b/>
          <w:bCs/>
          <w:color w:val="262626" w:themeColor="text1" w:themeTint="D9"/>
          <w:sz w:val="26"/>
          <w:szCs w:val="26"/>
          <w:lang w:val="vi-VN"/>
          <w14:textFill>
            <w14:solidFill>
              <w14:schemeClr w14:val="tx1">
                <w14:lumMod w14:val="85000"/>
                <w14:lumOff w14:val="15000"/>
              </w14:schemeClr>
            </w14:solidFill>
          </w14:textFill>
        </w:rPr>
        <w:t>t</w:t>
      </w:r>
      <w:r>
        <w:rPr>
          <w:rFonts w:hint="default" w:ascii="Times New Roman" w:hAnsi="Times New Roman" w:eastAsiaTheme="majorEastAsia"/>
          <w:b/>
          <w:bCs/>
          <w:color w:val="262626" w:themeColor="text1" w:themeTint="D9"/>
          <w:sz w:val="26"/>
          <w:szCs w:val="26"/>
          <w14:textFill>
            <w14:solidFill>
              <w14:schemeClr w14:val="tx1">
                <w14:lumMod w14:val="85000"/>
                <w14:lumOff w14:val="15000"/>
              </w14:schemeClr>
            </w14:solidFill>
          </w14:textFill>
        </w:rPr>
        <w:t xml:space="preserve">ương tác </w:t>
      </w:r>
      <w:r>
        <w:rPr>
          <w:rFonts w:hint="default" w:ascii="Times New Roman" w:hAnsi="Times New Roman" w:eastAsiaTheme="majorEastAsia"/>
          <w:b/>
          <w:bCs/>
          <w:color w:val="262626" w:themeColor="text1" w:themeTint="D9"/>
          <w:sz w:val="26"/>
          <w:szCs w:val="26"/>
          <w:lang w:val="vi-VN"/>
          <w14:textFill>
            <w14:solidFill>
              <w14:schemeClr w14:val="tx1">
                <w14:lumMod w14:val="85000"/>
                <w14:lumOff w14:val="15000"/>
              </w14:schemeClr>
            </w14:solidFill>
          </w14:textFill>
        </w:rPr>
        <w:t>và t</w:t>
      </w:r>
      <w:r>
        <w:rPr>
          <w:rFonts w:hint="default" w:ascii="Times New Roman" w:hAnsi="Times New Roman" w:eastAsiaTheme="majorEastAsia"/>
          <w:b/>
          <w:bCs/>
          <w:color w:val="262626" w:themeColor="text1" w:themeTint="D9"/>
          <w:sz w:val="26"/>
          <w:szCs w:val="26"/>
          <w14:textFill>
            <w14:solidFill>
              <w14:schemeClr w14:val="tx1">
                <w14:lumMod w14:val="85000"/>
                <w14:lumOff w14:val="15000"/>
              </w14:schemeClr>
            </w14:solidFill>
          </w14:textFill>
        </w:rPr>
        <w:t xml:space="preserve">rí tuệ </w:t>
      </w:r>
      <w:r>
        <w:rPr>
          <w:rFonts w:hint="default" w:ascii="Times New Roman" w:hAnsi="Times New Roman" w:eastAsiaTheme="majorEastAsia"/>
          <w:b/>
          <w:bCs/>
          <w:color w:val="262626" w:themeColor="text1" w:themeTint="D9"/>
          <w:sz w:val="26"/>
          <w:szCs w:val="26"/>
          <w:lang w:val="vi-VN"/>
          <w14:textFill>
            <w14:solidFill>
              <w14:schemeClr w14:val="tx1">
                <w14:lumMod w14:val="85000"/>
                <w14:lumOff w14:val="15000"/>
              </w14:schemeClr>
            </w14:solidFill>
          </w14:textFill>
        </w:rPr>
        <w:t>n</w:t>
      </w:r>
      <w:r>
        <w:rPr>
          <w:rFonts w:hint="default" w:ascii="Times New Roman" w:hAnsi="Times New Roman" w:eastAsiaTheme="majorEastAsia"/>
          <w:b/>
          <w:bCs/>
          <w:color w:val="262626" w:themeColor="text1" w:themeTint="D9"/>
          <w:sz w:val="26"/>
          <w:szCs w:val="26"/>
          <w14:textFill>
            <w14:solidFill>
              <w14:schemeClr w14:val="tx1">
                <w14:lumMod w14:val="85000"/>
                <w14:lumOff w14:val="15000"/>
              </w14:schemeClr>
            </w14:solidFill>
          </w14:textFill>
        </w:rPr>
        <w:t>hân tạo</w:t>
      </w:r>
    </w:p>
    <w:p w14:paraId="539B98BF">
      <w:pPr>
        <w:pStyle w:val="144"/>
        <w:numPr>
          <w:ilvl w:val="0"/>
          <w:numId w:val="10"/>
        </w:numPr>
        <w:spacing w:line="360" w:lineRule="auto"/>
        <w:ind w:left="420" w:leftChars="0" w:hanging="420" w:firstLineChars="0"/>
        <w:jc w:val="both"/>
        <w:rPr>
          <w:rFonts w:hint="default" w:ascii="Times New Roman" w:hAnsi="Times New Roman" w:eastAsiaTheme="majorEastAsia"/>
          <w:b w:val="0"/>
          <w:bCs w:val="0"/>
          <w:color w:val="262626" w:themeColor="text1" w:themeTint="D9"/>
          <w:sz w:val="26"/>
          <w:szCs w:val="26"/>
          <w14:textFill>
            <w14:solidFill>
              <w14:schemeClr w14:val="tx1">
                <w14:lumMod w14:val="85000"/>
                <w14:lumOff w14:val="15000"/>
              </w14:schemeClr>
            </w14:solidFill>
          </w14:textFill>
        </w:rPr>
      </w:pPr>
      <w:r>
        <w:rPr>
          <w:rFonts w:hint="default" w:ascii="Times New Roman" w:hAnsi="Times New Roman" w:eastAsiaTheme="majorEastAsia"/>
          <w:b w:val="0"/>
          <w:bCs w:val="0"/>
          <w:color w:val="262626" w:themeColor="text1" w:themeTint="D9"/>
          <w:sz w:val="26"/>
          <w:szCs w:val="26"/>
          <w14:textFill>
            <w14:solidFill>
              <w14:schemeClr w14:val="tx1">
                <w14:lumMod w14:val="85000"/>
                <w14:lumOff w14:val="15000"/>
              </w14:schemeClr>
            </w14:solidFill>
          </w14:textFill>
        </w:rPr>
        <w:t xml:space="preserve">Giao tiếp </w:t>
      </w:r>
      <w:r>
        <w:rPr>
          <w:rFonts w:hint="default" w:ascii="Times New Roman" w:hAnsi="Times New Roman" w:eastAsiaTheme="majorEastAsia"/>
          <w:b w:val="0"/>
          <w:bCs w:val="0"/>
          <w:color w:val="262626" w:themeColor="text1" w:themeTint="D9"/>
          <w:sz w:val="26"/>
          <w:szCs w:val="26"/>
          <w:lang w:val="vi-VN"/>
          <w14:textFill>
            <w14:solidFill>
              <w14:schemeClr w14:val="tx1">
                <w14:lumMod w14:val="85000"/>
                <w14:lumOff w14:val="15000"/>
              </w14:schemeClr>
            </w14:solidFill>
          </w14:textFill>
        </w:rPr>
        <w:t>t</w:t>
      </w:r>
      <w:r>
        <w:rPr>
          <w:rFonts w:hint="default" w:ascii="Times New Roman" w:hAnsi="Times New Roman" w:eastAsiaTheme="majorEastAsia"/>
          <w:b w:val="0"/>
          <w:bCs w:val="0"/>
          <w:color w:val="262626" w:themeColor="text1" w:themeTint="D9"/>
          <w:sz w:val="26"/>
          <w:szCs w:val="26"/>
          <w14:textFill>
            <w14:solidFill>
              <w14:schemeClr w14:val="tx1">
                <w14:lumMod w14:val="85000"/>
                <w14:lumOff w14:val="15000"/>
              </w14:schemeClr>
            </w14:solidFill>
          </w14:textFill>
        </w:rPr>
        <w:t>hời gian thực</w:t>
      </w:r>
    </w:p>
    <w:p w14:paraId="78A3521F">
      <w:pPr>
        <w:pStyle w:val="144"/>
        <w:numPr>
          <w:ilvl w:val="0"/>
          <w:numId w:val="10"/>
        </w:numPr>
        <w:spacing w:line="360" w:lineRule="auto"/>
        <w:ind w:left="420" w:leftChars="0" w:hanging="420" w:firstLineChars="0"/>
        <w:jc w:val="both"/>
        <w:rPr>
          <w:rFonts w:hint="default" w:ascii="Times New Roman" w:hAnsi="Times New Roman" w:eastAsiaTheme="majorEastAsia"/>
          <w:b w:val="0"/>
          <w:bCs w:val="0"/>
          <w:color w:val="262626" w:themeColor="text1" w:themeTint="D9"/>
          <w:sz w:val="26"/>
          <w:szCs w:val="26"/>
          <w14:textFill>
            <w14:solidFill>
              <w14:schemeClr w14:val="tx1">
                <w14:lumMod w14:val="85000"/>
                <w14:lumOff w14:val="15000"/>
              </w14:schemeClr>
            </w14:solidFill>
          </w14:textFill>
        </w:rPr>
      </w:pPr>
      <w:r>
        <w:rPr>
          <w:rFonts w:hint="default" w:ascii="Times New Roman" w:hAnsi="Times New Roman" w:eastAsiaTheme="majorEastAsia"/>
          <w:b w:val="0"/>
          <w:bCs w:val="0"/>
          <w:color w:val="262626" w:themeColor="text1" w:themeTint="D9"/>
          <w:sz w:val="26"/>
          <w:szCs w:val="26"/>
          <w14:textFill>
            <w14:solidFill>
              <w14:schemeClr w14:val="tx1">
                <w14:lumMod w14:val="85000"/>
                <w14:lumOff w14:val="15000"/>
              </w14:schemeClr>
            </w14:solidFill>
          </w14:textFill>
        </w:rPr>
        <w:t xml:space="preserve">Tích hợp SignalR để xây dựng hệ thống </w:t>
      </w:r>
      <w:r>
        <w:rPr>
          <w:rFonts w:hint="default" w:ascii="Times New Roman" w:hAnsi="Times New Roman" w:eastAsiaTheme="majorEastAsia"/>
          <w:b w:val="0"/>
          <w:bCs w:val="0"/>
          <w:color w:val="262626" w:themeColor="text1" w:themeTint="D9"/>
          <w:sz w:val="26"/>
          <w:szCs w:val="26"/>
          <w:lang w:val="vi-VN"/>
          <w14:textFill>
            <w14:solidFill>
              <w14:schemeClr w14:val="tx1">
                <w14:lumMod w14:val="85000"/>
                <w14:lumOff w14:val="15000"/>
              </w14:schemeClr>
            </w14:solidFill>
          </w14:textFill>
        </w:rPr>
        <w:t>c</w:t>
      </w:r>
      <w:r>
        <w:rPr>
          <w:rFonts w:hint="default" w:ascii="Times New Roman" w:hAnsi="Times New Roman" w:eastAsiaTheme="majorEastAsia"/>
          <w:b w:val="0"/>
          <w:bCs w:val="0"/>
          <w:color w:val="262626" w:themeColor="text1" w:themeTint="D9"/>
          <w:sz w:val="26"/>
          <w:szCs w:val="26"/>
          <w14:textFill>
            <w14:solidFill>
              <w14:schemeClr w14:val="tx1">
                <w14:lumMod w14:val="85000"/>
                <w14:lumOff w14:val="15000"/>
              </w14:schemeClr>
            </w14:solidFill>
          </w14:textFill>
        </w:rPr>
        <w:t>hat nội bộ.</w:t>
      </w:r>
    </w:p>
    <w:p w14:paraId="30639A26">
      <w:pPr>
        <w:pStyle w:val="144"/>
        <w:numPr>
          <w:ilvl w:val="0"/>
          <w:numId w:val="10"/>
        </w:numPr>
        <w:spacing w:line="360" w:lineRule="auto"/>
        <w:ind w:left="420" w:leftChars="0" w:hanging="420" w:firstLineChars="0"/>
        <w:jc w:val="both"/>
        <w:rPr>
          <w:rFonts w:hint="default" w:ascii="Times New Roman" w:hAnsi="Times New Roman" w:eastAsiaTheme="majorEastAsia"/>
          <w:b w:val="0"/>
          <w:bCs w:val="0"/>
          <w:color w:val="262626" w:themeColor="text1" w:themeTint="D9"/>
          <w:sz w:val="26"/>
          <w:szCs w:val="26"/>
          <w14:textFill>
            <w14:solidFill>
              <w14:schemeClr w14:val="tx1">
                <w14:lumMod w14:val="85000"/>
                <w14:lumOff w14:val="15000"/>
              </w14:schemeClr>
            </w14:solidFill>
          </w14:textFill>
        </w:rPr>
      </w:pPr>
      <w:r>
        <w:rPr>
          <w:rFonts w:hint="default" w:ascii="Times New Roman" w:hAnsi="Times New Roman" w:eastAsiaTheme="majorEastAsia"/>
          <w:b w:val="0"/>
          <w:bCs w:val="0"/>
          <w:color w:val="262626" w:themeColor="text1" w:themeTint="D9"/>
          <w:sz w:val="26"/>
          <w:szCs w:val="26"/>
          <w14:textFill>
            <w14:solidFill>
              <w14:schemeClr w14:val="tx1">
                <w14:lumMod w14:val="85000"/>
                <w14:lumOff w14:val="15000"/>
              </w14:schemeClr>
            </w14:solidFill>
          </w14:textFill>
        </w:rPr>
        <w:t xml:space="preserve">Hệ thống </w:t>
      </w:r>
      <w:r>
        <w:rPr>
          <w:rFonts w:hint="default" w:ascii="Times New Roman" w:hAnsi="Times New Roman" w:eastAsiaTheme="majorEastAsia"/>
          <w:b w:val="0"/>
          <w:bCs w:val="0"/>
          <w:color w:val="262626" w:themeColor="text1" w:themeTint="D9"/>
          <w:sz w:val="26"/>
          <w:szCs w:val="26"/>
          <w:lang w:val="vi-VN"/>
          <w14:textFill>
            <w14:solidFill>
              <w14:schemeClr w14:val="tx1">
                <w14:lumMod w14:val="85000"/>
                <w14:lumOff w14:val="15000"/>
              </w14:schemeClr>
            </w14:solidFill>
          </w14:textFill>
        </w:rPr>
        <w:t>t</w:t>
      </w:r>
      <w:r>
        <w:rPr>
          <w:rFonts w:hint="default" w:ascii="Times New Roman" w:hAnsi="Times New Roman" w:eastAsiaTheme="majorEastAsia"/>
          <w:b w:val="0"/>
          <w:bCs w:val="0"/>
          <w:color w:val="262626" w:themeColor="text1" w:themeTint="D9"/>
          <w:sz w:val="26"/>
          <w:szCs w:val="26"/>
          <w14:textFill>
            <w14:solidFill>
              <w14:schemeClr w14:val="tx1">
                <w14:lumMod w14:val="85000"/>
                <w14:lumOff w14:val="15000"/>
              </w14:schemeClr>
            </w14:solidFill>
          </w14:textFill>
        </w:rPr>
        <w:t>hông báo tức thời khi có đơn từ mới, lương đã được thanh toán hoặc các thay đổi quan trọng.</w:t>
      </w:r>
    </w:p>
    <w:p w14:paraId="004D378E">
      <w:pPr>
        <w:pStyle w:val="144"/>
        <w:numPr>
          <w:ilvl w:val="0"/>
          <w:numId w:val="10"/>
        </w:numPr>
        <w:spacing w:line="360" w:lineRule="auto"/>
        <w:ind w:left="420" w:leftChars="0" w:hanging="420" w:firstLineChars="0"/>
        <w:jc w:val="both"/>
        <w:rPr>
          <w:rFonts w:hint="default" w:ascii="Times New Roman" w:hAnsi="Times New Roman" w:eastAsiaTheme="majorEastAsia"/>
          <w:b w:val="0"/>
          <w:bCs w:val="0"/>
          <w:color w:val="262626" w:themeColor="text1" w:themeTint="D9"/>
          <w:sz w:val="26"/>
          <w:szCs w:val="26"/>
          <w14:textFill>
            <w14:solidFill>
              <w14:schemeClr w14:val="tx1">
                <w14:lumMod w14:val="85000"/>
                <w14:lumOff w14:val="15000"/>
              </w14:schemeClr>
            </w14:solidFill>
          </w14:textFill>
        </w:rPr>
      </w:pPr>
      <w:r>
        <w:rPr>
          <w:rFonts w:hint="default" w:ascii="Times New Roman" w:hAnsi="Times New Roman" w:eastAsiaTheme="majorEastAsia"/>
          <w:b w:val="0"/>
          <w:bCs w:val="0"/>
          <w:color w:val="262626" w:themeColor="text1" w:themeTint="D9"/>
          <w:sz w:val="26"/>
          <w:szCs w:val="26"/>
          <w14:textFill>
            <w14:solidFill>
              <w14:schemeClr w14:val="tx1">
                <w14:lumMod w14:val="85000"/>
                <w14:lumOff w14:val="15000"/>
              </w14:schemeClr>
            </w14:solidFill>
          </w14:textFill>
        </w:rPr>
        <w:t xml:space="preserve">Tích hợp Google Gemini API để xây dựng </w:t>
      </w:r>
      <w:r>
        <w:rPr>
          <w:rFonts w:hint="default" w:ascii="Times New Roman" w:hAnsi="Times New Roman" w:eastAsiaTheme="majorEastAsia"/>
          <w:b w:val="0"/>
          <w:bCs w:val="0"/>
          <w:color w:val="262626" w:themeColor="text1" w:themeTint="D9"/>
          <w:sz w:val="26"/>
          <w:szCs w:val="26"/>
          <w:lang w:val="vi-VN"/>
          <w14:textFill>
            <w14:solidFill>
              <w14:schemeClr w14:val="tx1">
                <w14:lumMod w14:val="85000"/>
                <w14:lumOff w14:val="15000"/>
              </w14:schemeClr>
            </w14:solidFill>
          </w14:textFill>
        </w:rPr>
        <w:t>c</w:t>
      </w:r>
      <w:r>
        <w:rPr>
          <w:rFonts w:hint="default" w:ascii="Times New Roman" w:hAnsi="Times New Roman" w:eastAsiaTheme="majorEastAsia"/>
          <w:b w:val="0"/>
          <w:bCs w:val="0"/>
          <w:color w:val="262626" w:themeColor="text1" w:themeTint="D9"/>
          <w:sz w:val="26"/>
          <w:szCs w:val="26"/>
          <w14:textFill>
            <w14:solidFill>
              <w14:schemeClr w14:val="tx1">
                <w14:lumMod w14:val="85000"/>
                <w14:lumOff w14:val="15000"/>
              </w14:schemeClr>
            </w14:solidFill>
          </w14:textFill>
        </w:rPr>
        <w:t>hatbot hỗ trợ nhân viên.</w:t>
      </w:r>
    </w:p>
    <w:p w14:paraId="46EDA1DB">
      <w:pPr>
        <w:pStyle w:val="144"/>
        <w:numPr>
          <w:ilvl w:val="0"/>
          <w:numId w:val="10"/>
        </w:numPr>
        <w:spacing w:line="360" w:lineRule="auto"/>
        <w:ind w:left="420" w:leftChars="0" w:hanging="420" w:firstLineChars="0"/>
        <w:jc w:val="both"/>
        <w:rPr>
          <w:rFonts w:hint="default" w:ascii="Times New Roman" w:hAnsi="Times New Roman" w:eastAsiaTheme="majorEastAsia"/>
          <w:b w:val="0"/>
          <w:bCs w:val="0"/>
          <w:color w:val="262626" w:themeColor="text1" w:themeTint="D9"/>
          <w:sz w:val="26"/>
          <w:szCs w:val="26"/>
          <w14:textFill>
            <w14:solidFill>
              <w14:schemeClr w14:val="tx1">
                <w14:lumMod w14:val="85000"/>
                <w14:lumOff w14:val="15000"/>
              </w14:schemeClr>
            </w14:solidFill>
          </w14:textFill>
        </w:rPr>
      </w:pPr>
      <w:r>
        <w:rPr>
          <w:rFonts w:hint="default" w:ascii="Times New Roman" w:hAnsi="Times New Roman" w:eastAsiaTheme="majorEastAsia"/>
          <w:b w:val="0"/>
          <w:bCs w:val="0"/>
          <w:color w:val="262626" w:themeColor="text1" w:themeTint="D9"/>
          <w:sz w:val="26"/>
          <w:szCs w:val="26"/>
          <w14:textFill>
            <w14:solidFill>
              <w14:schemeClr w14:val="tx1">
                <w14:lumMod w14:val="85000"/>
                <w14:lumOff w14:val="15000"/>
              </w14:schemeClr>
            </w14:solidFill>
          </w14:textFill>
        </w:rPr>
        <w:t>AI có khả năng trả lời các câu hỏi về chính sách công ty, quy định nghỉ phép, giải thích cách tính lương và hỗ trợ tra cứu thông tin nhanh chóng.</w:t>
      </w:r>
    </w:p>
    <w:p w14:paraId="17C1ED05">
      <w:pPr>
        <w:pStyle w:val="144"/>
        <w:numPr>
          <w:ilvl w:val="0"/>
          <w:numId w:val="0"/>
        </w:numPr>
        <w:spacing w:line="360" w:lineRule="auto"/>
        <w:ind w:leftChars="0"/>
        <w:jc w:val="both"/>
        <w:rPr>
          <w:rFonts w:hint="default" w:ascii="Times New Roman" w:hAnsi="Times New Roman" w:eastAsiaTheme="majorEastAsia"/>
          <w:b/>
          <w:bCs/>
          <w:color w:val="262626" w:themeColor="text1" w:themeTint="D9"/>
          <w:sz w:val="26"/>
          <w:szCs w:val="26"/>
          <w:lang w:val="vi-VN"/>
          <w14:textFill>
            <w14:solidFill>
              <w14:schemeClr w14:val="tx1">
                <w14:lumMod w14:val="85000"/>
                <w14:lumOff w14:val="15000"/>
              </w14:schemeClr>
            </w14:solidFill>
          </w14:textFill>
        </w:rPr>
      </w:pPr>
      <w:r>
        <w:rPr>
          <w:rFonts w:hint="default" w:ascii="Times New Roman" w:hAnsi="Times New Roman" w:eastAsiaTheme="majorEastAsia"/>
          <w:b w:val="0"/>
          <w:bCs w:val="0"/>
          <w:color w:val="262626" w:themeColor="text1" w:themeTint="D9"/>
          <w:sz w:val="26"/>
          <w:szCs w:val="26"/>
          <w:lang w:val="vi-VN"/>
          <w14:textFill>
            <w14:solidFill>
              <w14:schemeClr w14:val="tx1">
                <w14:lumMod w14:val="85000"/>
                <w14:lumOff w14:val="15000"/>
              </w14:schemeClr>
            </w14:solidFill>
          </w14:textFill>
        </w:rPr>
        <w:tab/>
      </w:r>
      <w:r>
        <w:rPr>
          <w:rFonts w:hint="default" w:ascii="Times New Roman" w:hAnsi="Times New Roman" w:eastAsiaTheme="majorEastAsia"/>
          <w:b/>
          <w:bCs/>
          <w:color w:val="262626" w:themeColor="text1" w:themeTint="D9"/>
          <w:sz w:val="26"/>
          <w:szCs w:val="26"/>
          <w:lang w:val="vi-VN"/>
          <w14:textFill>
            <w14:solidFill>
              <w14:schemeClr w14:val="tx1">
                <w14:lumMod w14:val="85000"/>
                <w14:lumOff w14:val="15000"/>
              </w14:schemeClr>
            </w14:solidFill>
          </w14:textFill>
        </w:rPr>
        <w:t>Công nghệ và giải pháp được sử dụng:</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5"/>
        <w:gridCol w:w="4786"/>
      </w:tblGrid>
      <w:tr w14:paraId="00F61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4EE0CC26">
            <w:pPr>
              <w:pStyle w:val="144"/>
              <w:numPr>
                <w:ilvl w:val="0"/>
                <w:numId w:val="0"/>
              </w:numPr>
              <w:spacing w:line="360" w:lineRule="auto"/>
              <w:jc w:val="center"/>
              <w:rPr>
                <w:rFonts w:hint="default" w:ascii="Times New Roman" w:hAnsi="Times New Roman" w:eastAsiaTheme="majorEastAsia"/>
                <w:b/>
                <w:bCs/>
                <w:color w:val="262626" w:themeColor="text1" w:themeTint="D9"/>
                <w:sz w:val="26"/>
                <w:szCs w:val="26"/>
                <w:vertAlign w:val="baseline"/>
                <w:lang w:val="vi-VN"/>
                <w14:textFill>
                  <w14:solidFill>
                    <w14:schemeClr w14:val="tx1">
                      <w14:lumMod w14:val="85000"/>
                      <w14:lumOff w14:val="15000"/>
                    </w14:schemeClr>
                  </w14:solidFill>
                </w14:textFill>
              </w:rPr>
            </w:pPr>
            <w:r>
              <w:rPr>
                <w:rFonts w:hint="default" w:ascii="Times New Roman" w:hAnsi="Times New Roman" w:eastAsiaTheme="majorEastAsia"/>
                <w:b/>
                <w:bCs/>
                <w:color w:val="262626" w:themeColor="text1" w:themeTint="D9"/>
                <w:sz w:val="26"/>
                <w:szCs w:val="26"/>
                <w:vertAlign w:val="baseline"/>
                <w:lang w:val="vi-VN"/>
                <w14:textFill>
                  <w14:solidFill>
                    <w14:schemeClr w14:val="tx1">
                      <w14:lumMod w14:val="85000"/>
                      <w14:lumOff w14:val="15000"/>
                    </w14:schemeClr>
                  </w14:solidFill>
                </w14:textFill>
              </w:rPr>
              <w:t>Công nghệ</w:t>
            </w:r>
          </w:p>
        </w:tc>
        <w:tc>
          <w:tcPr>
            <w:tcW w:w="4786" w:type="dxa"/>
            <w:vAlign w:val="center"/>
          </w:tcPr>
          <w:p w14:paraId="280F6FE1">
            <w:pPr>
              <w:pStyle w:val="144"/>
              <w:numPr>
                <w:ilvl w:val="0"/>
                <w:numId w:val="0"/>
              </w:numPr>
              <w:spacing w:line="360" w:lineRule="auto"/>
              <w:jc w:val="center"/>
              <w:rPr>
                <w:rFonts w:hint="default" w:ascii="Times New Roman" w:hAnsi="Times New Roman" w:eastAsiaTheme="majorEastAsia"/>
                <w:b/>
                <w:bCs/>
                <w:color w:val="262626" w:themeColor="text1" w:themeTint="D9"/>
                <w:sz w:val="26"/>
                <w:szCs w:val="26"/>
                <w:vertAlign w:val="baseline"/>
                <w:lang w:val="vi-VN"/>
                <w14:textFill>
                  <w14:solidFill>
                    <w14:schemeClr w14:val="tx1">
                      <w14:lumMod w14:val="85000"/>
                      <w14:lumOff w14:val="15000"/>
                    </w14:schemeClr>
                  </w14:solidFill>
                </w14:textFill>
              </w:rPr>
            </w:pPr>
            <w:r>
              <w:rPr>
                <w:rFonts w:hint="default" w:ascii="Times New Roman" w:hAnsi="Times New Roman" w:eastAsiaTheme="majorEastAsia"/>
                <w:b/>
                <w:bCs/>
                <w:color w:val="262626" w:themeColor="text1" w:themeTint="D9"/>
                <w:sz w:val="26"/>
                <w:szCs w:val="26"/>
                <w:vertAlign w:val="baseline"/>
                <w:lang w:val="vi-VN"/>
                <w14:textFill>
                  <w14:solidFill>
                    <w14:schemeClr w14:val="tx1">
                      <w14:lumMod w14:val="85000"/>
                      <w14:lumOff w14:val="15000"/>
                    </w14:schemeClr>
                  </w14:solidFill>
                </w14:textFill>
              </w:rPr>
              <w:t>Vai trò và lý do lựa chọn</w:t>
            </w:r>
          </w:p>
        </w:tc>
      </w:tr>
      <w:tr w14:paraId="00EF6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6B594068">
            <w:pPr>
              <w:pStyle w:val="144"/>
              <w:numPr>
                <w:ilvl w:val="0"/>
                <w:numId w:val="0"/>
              </w:numPr>
              <w:spacing w:line="360" w:lineRule="auto"/>
              <w:jc w:val="center"/>
              <w:rPr>
                <w:rFonts w:hint="default" w:ascii="Times New Roman" w:hAnsi="Times New Roman" w:eastAsiaTheme="majorEastAsia"/>
                <w:b/>
                <w:bCs/>
                <w:color w:val="262626" w:themeColor="text1" w:themeTint="D9"/>
                <w:sz w:val="26"/>
                <w:szCs w:val="26"/>
                <w:vertAlign w:val="baseline"/>
                <w:lang w:val="vi-VN"/>
                <w14:textFill>
                  <w14:solidFill>
                    <w14:schemeClr w14:val="tx1">
                      <w14:lumMod w14:val="85000"/>
                      <w14:lumOff w14:val="15000"/>
                    </w14:schemeClr>
                  </w14:solidFill>
                </w14:textFill>
              </w:rPr>
            </w:pPr>
            <w:r>
              <w:rPr>
                <w:rFonts w:hint="default" w:ascii="Times New Roman" w:hAnsi="Times New Roman" w:eastAsiaTheme="majorEastAsia"/>
                <w:b/>
                <w:bCs/>
                <w:color w:val="262626" w:themeColor="text1" w:themeTint="D9"/>
                <w:sz w:val="26"/>
                <w:szCs w:val="26"/>
                <w:vertAlign w:val="baseline"/>
                <w:lang w:val="vi-VN"/>
                <w14:textFill>
                  <w14:solidFill>
                    <w14:schemeClr w14:val="tx1">
                      <w14:lumMod w14:val="85000"/>
                      <w14:lumOff w14:val="15000"/>
                    </w14:schemeClr>
                  </w14:solidFill>
                </w14:textFill>
              </w:rPr>
              <w:t>Backend: ASP.NET Core API</w:t>
            </w:r>
          </w:p>
        </w:tc>
        <w:tc>
          <w:tcPr>
            <w:tcW w:w="4786" w:type="dxa"/>
            <w:vAlign w:val="center"/>
          </w:tcPr>
          <w:p w14:paraId="60798AF3">
            <w:pPr>
              <w:pStyle w:val="144"/>
              <w:numPr>
                <w:ilvl w:val="0"/>
                <w:numId w:val="0"/>
              </w:numPr>
              <w:spacing w:line="360" w:lineRule="auto"/>
              <w:jc w:val="center"/>
              <w:rPr>
                <w:rFonts w:hint="default" w:ascii="Times New Roman" w:hAnsi="Times New Roman" w:eastAsiaTheme="majorEastAsia"/>
                <w:b/>
                <w:bCs/>
                <w:color w:val="262626" w:themeColor="text1" w:themeTint="D9"/>
                <w:sz w:val="26"/>
                <w:szCs w:val="26"/>
                <w:vertAlign w:val="baseline"/>
                <w:lang w:val="vi-VN"/>
                <w14:textFill>
                  <w14:solidFill>
                    <w14:schemeClr w14:val="tx1">
                      <w14:lumMod w14:val="85000"/>
                      <w14:lumOff w14:val="15000"/>
                    </w14:schemeClr>
                  </w14:solidFill>
                </w14:textFill>
              </w:rPr>
            </w:pPr>
            <w:r>
              <w:rPr>
                <w:rFonts w:hint="default" w:ascii="Times New Roman" w:hAnsi="Times New Roman" w:eastAsiaTheme="majorEastAsia"/>
                <w:b/>
                <w:bCs/>
                <w:i w:val="0"/>
                <w:iCs w:val="0"/>
                <w:color w:val="262626" w:themeColor="text1" w:themeTint="D9"/>
                <w:sz w:val="26"/>
                <w:szCs w:val="26"/>
                <w:u w:val="single"/>
                <w:vertAlign w:val="baseline"/>
                <w:lang w:val="vi-VN"/>
                <w14:textFill>
                  <w14:solidFill>
                    <w14:schemeClr w14:val="tx1">
                      <w14:lumMod w14:val="85000"/>
                      <w14:lumOff w14:val="15000"/>
                    </w14:schemeClr>
                  </w14:solidFill>
                </w14:textFill>
              </w:rPr>
              <w:t>Lý do:</w:t>
            </w:r>
            <w:r>
              <w:rPr>
                <w:rFonts w:hint="default" w:ascii="Times New Roman" w:hAnsi="Times New Roman" w:eastAsiaTheme="majorEastAsia"/>
                <w:b w:val="0"/>
                <w:bCs w:val="0"/>
                <w:color w:val="262626" w:themeColor="text1" w:themeTint="D9"/>
                <w:sz w:val="26"/>
                <w:szCs w:val="26"/>
                <w:vertAlign w:val="baseline"/>
                <w:lang w:val="vi-VN"/>
                <w14:textFill>
                  <w14:solidFill>
                    <w14:schemeClr w14:val="tx1">
                      <w14:lumMod w14:val="85000"/>
                      <w14:lumOff w14:val="15000"/>
                    </w14:schemeClr>
                  </w14:solidFill>
                </w14:textFill>
              </w:rPr>
              <w:t xml:space="preserve"> Nền tảng phát triển API hiệu suất cao, ổn định, hỗ trợ đa nền tảng và dễ dàng tích hợp các dịch vụ của microsoft. Tích hợp cho việc xây dựng các dịch vụ backend nhanh, mạnh và bảo mật.</w:t>
            </w:r>
          </w:p>
        </w:tc>
      </w:tr>
      <w:tr w14:paraId="20F62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3297184B">
            <w:pPr>
              <w:pStyle w:val="144"/>
              <w:numPr>
                <w:ilvl w:val="0"/>
                <w:numId w:val="0"/>
              </w:numPr>
              <w:spacing w:line="360" w:lineRule="auto"/>
              <w:jc w:val="center"/>
              <w:rPr>
                <w:rFonts w:hint="default" w:ascii="Times New Roman" w:hAnsi="Times New Roman" w:eastAsiaTheme="majorEastAsia"/>
                <w:b/>
                <w:bCs/>
                <w:color w:val="262626" w:themeColor="text1" w:themeTint="D9"/>
                <w:sz w:val="26"/>
                <w:szCs w:val="26"/>
                <w:vertAlign w:val="baseline"/>
                <w:lang w:val="vi-VN"/>
                <w14:textFill>
                  <w14:solidFill>
                    <w14:schemeClr w14:val="tx1">
                      <w14:lumMod w14:val="85000"/>
                      <w14:lumOff w14:val="15000"/>
                    </w14:schemeClr>
                  </w14:solidFill>
                </w14:textFill>
              </w:rPr>
            </w:pPr>
            <w:r>
              <w:rPr>
                <w:rFonts w:hint="default" w:ascii="Times New Roman" w:hAnsi="Times New Roman" w:eastAsiaTheme="majorEastAsia"/>
                <w:b/>
                <w:bCs/>
                <w:color w:val="262626" w:themeColor="text1" w:themeTint="D9"/>
                <w:sz w:val="26"/>
                <w:szCs w:val="26"/>
                <w:vertAlign w:val="baseline"/>
                <w:lang w:val="vi-VN"/>
                <w14:textFill>
                  <w14:solidFill>
                    <w14:schemeClr w14:val="tx1">
                      <w14:lumMod w14:val="85000"/>
                      <w14:lumOff w14:val="15000"/>
                    </w14:schemeClr>
                  </w14:solidFill>
                </w14:textFill>
              </w:rPr>
              <w:t>Frontend: Angular</w:t>
            </w:r>
          </w:p>
        </w:tc>
        <w:tc>
          <w:tcPr>
            <w:tcW w:w="4786" w:type="dxa"/>
            <w:vAlign w:val="center"/>
          </w:tcPr>
          <w:p w14:paraId="231976B1">
            <w:pPr>
              <w:pStyle w:val="144"/>
              <w:numPr>
                <w:ilvl w:val="0"/>
                <w:numId w:val="0"/>
              </w:numPr>
              <w:spacing w:line="360" w:lineRule="auto"/>
              <w:jc w:val="center"/>
              <w:rPr>
                <w:rFonts w:hint="default" w:ascii="Times New Roman" w:hAnsi="Times New Roman" w:eastAsiaTheme="majorEastAsia"/>
                <w:b/>
                <w:bCs/>
                <w:color w:val="262626" w:themeColor="text1" w:themeTint="D9"/>
                <w:sz w:val="26"/>
                <w:szCs w:val="26"/>
                <w:vertAlign w:val="baseline"/>
                <w:lang w:val="vi-VN"/>
                <w14:textFill>
                  <w14:solidFill>
                    <w14:schemeClr w14:val="tx1">
                      <w14:lumMod w14:val="85000"/>
                      <w14:lumOff w14:val="15000"/>
                    </w14:schemeClr>
                  </w14:solidFill>
                </w14:textFill>
              </w:rPr>
            </w:pPr>
            <w:r>
              <w:rPr>
                <w:rFonts w:hint="default" w:ascii="Times New Roman" w:hAnsi="Times New Roman" w:eastAsiaTheme="majorEastAsia"/>
                <w:b/>
                <w:bCs/>
                <w:color w:val="262626" w:themeColor="text1" w:themeTint="D9"/>
                <w:sz w:val="26"/>
                <w:szCs w:val="26"/>
                <w:u w:val="single"/>
                <w:vertAlign w:val="baseline"/>
                <w:lang w:val="vi-VN"/>
                <w14:textFill>
                  <w14:solidFill>
                    <w14:schemeClr w14:val="tx1">
                      <w14:lumMod w14:val="85000"/>
                      <w14:lumOff w14:val="15000"/>
                    </w14:schemeClr>
                  </w14:solidFill>
                </w14:textFill>
              </w:rPr>
              <w:t>Lý do:</w:t>
            </w:r>
            <w:r>
              <w:rPr>
                <w:rFonts w:hint="default" w:ascii="Times New Roman" w:hAnsi="Times New Roman" w:eastAsiaTheme="majorEastAsia"/>
                <w:b w:val="0"/>
                <w:bCs w:val="0"/>
                <w:color w:val="262626" w:themeColor="text1" w:themeTint="D9"/>
                <w:sz w:val="26"/>
                <w:szCs w:val="26"/>
                <w:vertAlign w:val="baseline"/>
                <w:lang w:val="vi-VN"/>
                <w14:textFill>
                  <w14:solidFill>
                    <w14:schemeClr w14:val="tx1">
                      <w14:lumMod w14:val="85000"/>
                      <w14:lumOff w14:val="15000"/>
                    </w14:schemeClr>
                  </w14:solidFill>
                </w14:textFill>
              </w:rPr>
              <w:t xml:space="preserve"> Cung cấp cấu trúc module rõ ràng, khả năng mở rộng tốt và giao diện linh hoạt. Sử dụng typescript giúp phát hiện lỗi sớm trong quá trình phát triển.</w:t>
            </w:r>
          </w:p>
        </w:tc>
      </w:tr>
      <w:tr w14:paraId="778F5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4E3D085A">
            <w:pPr>
              <w:pStyle w:val="144"/>
              <w:numPr>
                <w:ilvl w:val="0"/>
                <w:numId w:val="0"/>
              </w:numPr>
              <w:spacing w:line="360" w:lineRule="auto"/>
              <w:jc w:val="center"/>
              <w:rPr>
                <w:rFonts w:hint="default" w:ascii="Times New Roman" w:hAnsi="Times New Roman" w:eastAsiaTheme="majorEastAsia"/>
                <w:b/>
                <w:bCs/>
                <w:color w:val="262626" w:themeColor="text1" w:themeTint="D9"/>
                <w:sz w:val="26"/>
                <w:szCs w:val="26"/>
                <w:vertAlign w:val="baseline"/>
                <w:lang w:val="vi-VN"/>
                <w14:textFill>
                  <w14:solidFill>
                    <w14:schemeClr w14:val="tx1">
                      <w14:lumMod w14:val="85000"/>
                      <w14:lumOff w14:val="15000"/>
                    </w14:schemeClr>
                  </w14:solidFill>
                </w14:textFill>
              </w:rPr>
            </w:pPr>
            <w:r>
              <w:rPr>
                <w:rFonts w:hint="default" w:ascii="Times New Roman" w:hAnsi="Times New Roman" w:eastAsiaTheme="majorEastAsia"/>
                <w:b/>
                <w:bCs/>
                <w:color w:val="262626" w:themeColor="text1" w:themeTint="D9"/>
                <w:sz w:val="26"/>
                <w:szCs w:val="26"/>
                <w:vertAlign w:val="baseline"/>
                <w:lang w:val="vi-VN"/>
                <w14:textFill>
                  <w14:solidFill>
                    <w14:schemeClr w14:val="tx1">
                      <w14:lumMod w14:val="85000"/>
                      <w14:lumOff w14:val="15000"/>
                    </w14:schemeClr>
                  </w14:solidFill>
                </w14:textFill>
              </w:rPr>
              <w:t>Database: SQL Server</w:t>
            </w:r>
          </w:p>
        </w:tc>
        <w:tc>
          <w:tcPr>
            <w:tcW w:w="4786" w:type="dxa"/>
            <w:vAlign w:val="center"/>
          </w:tcPr>
          <w:p w14:paraId="21710833">
            <w:pPr>
              <w:pStyle w:val="144"/>
              <w:numPr>
                <w:ilvl w:val="0"/>
                <w:numId w:val="0"/>
              </w:numPr>
              <w:spacing w:line="360" w:lineRule="auto"/>
              <w:jc w:val="center"/>
              <w:rPr>
                <w:rFonts w:hint="default" w:ascii="Times New Roman" w:hAnsi="Times New Roman" w:eastAsiaTheme="majorEastAsia"/>
                <w:b/>
                <w:bCs/>
                <w:color w:val="262626" w:themeColor="text1" w:themeTint="D9"/>
                <w:sz w:val="26"/>
                <w:szCs w:val="26"/>
                <w:vertAlign w:val="baseline"/>
                <w:lang w:val="vi-VN"/>
                <w14:textFill>
                  <w14:solidFill>
                    <w14:schemeClr w14:val="tx1">
                      <w14:lumMod w14:val="85000"/>
                      <w14:lumOff w14:val="15000"/>
                    </w14:schemeClr>
                  </w14:solidFill>
                </w14:textFill>
              </w:rPr>
            </w:pPr>
            <w:r>
              <w:rPr>
                <w:rFonts w:hint="default" w:ascii="Times New Roman" w:hAnsi="Times New Roman" w:eastAsiaTheme="majorEastAsia"/>
                <w:b/>
                <w:bCs/>
                <w:color w:val="262626" w:themeColor="text1" w:themeTint="D9"/>
                <w:sz w:val="26"/>
                <w:szCs w:val="26"/>
                <w:u w:val="single"/>
                <w:vertAlign w:val="baseline"/>
                <w:lang w:val="vi-VN"/>
                <w14:textFill>
                  <w14:solidFill>
                    <w14:schemeClr w14:val="tx1">
                      <w14:lumMod w14:val="85000"/>
                      <w14:lumOff w14:val="15000"/>
                    </w14:schemeClr>
                  </w14:solidFill>
                </w14:textFill>
              </w:rPr>
              <w:t>Lý do:</w:t>
            </w:r>
            <w:r>
              <w:rPr>
                <w:rFonts w:hint="default" w:ascii="Times New Roman" w:hAnsi="Times New Roman" w:eastAsiaTheme="majorEastAsia"/>
                <w:b w:val="0"/>
                <w:bCs w:val="0"/>
                <w:color w:val="262626" w:themeColor="text1" w:themeTint="D9"/>
                <w:sz w:val="26"/>
                <w:szCs w:val="26"/>
                <w:vertAlign w:val="baseline"/>
                <w:lang w:val="vi-VN"/>
                <w14:textFill>
                  <w14:solidFill>
                    <w14:schemeClr w14:val="tx1">
                      <w14:lumMod w14:val="85000"/>
                      <w14:lumOff w14:val="15000"/>
                    </w14:schemeClr>
                  </w14:solidFill>
                </w14:textFill>
              </w:rPr>
              <w:t xml:space="preserve"> SQL Server là database quan hệ mạnh mẽ, được tối ưu cho các ứng dụng nghiệp vụ đòi hỏi tính toàn vẹn dữ liệu cao.</w:t>
            </w:r>
          </w:p>
        </w:tc>
      </w:tr>
      <w:tr w14:paraId="761B8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4EB3F756">
            <w:pPr>
              <w:pStyle w:val="144"/>
              <w:numPr>
                <w:ilvl w:val="0"/>
                <w:numId w:val="0"/>
              </w:numPr>
              <w:spacing w:line="360" w:lineRule="auto"/>
              <w:jc w:val="center"/>
              <w:rPr>
                <w:rFonts w:hint="default" w:ascii="Times New Roman" w:hAnsi="Times New Roman" w:eastAsiaTheme="majorEastAsia"/>
                <w:b/>
                <w:bCs/>
                <w:color w:val="262626" w:themeColor="text1" w:themeTint="D9"/>
                <w:sz w:val="26"/>
                <w:szCs w:val="26"/>
                <w:vertAlign w:val="baseline"/>
                <w:lang w:val="vi-VN"/>
                <w14:textFill>
                  <w14:solidFill>
                    <w14:schemeClr w14:val="tx1">
                      <w14:lumMod w14:val="85000"/>
                      <w14:lumOff w14:val="15000"/>
                    </w14:schemeClr>
                  </w14:solidFill>
                </w14:textFill>
              </w:rPr>
            </w:pPr>
            <w:r>
              <w:rPr>
                <w:rFonts w:hint="default" w:ascii="Times New Roman" w:hAnsi="Times New Roman" w:eastAsiaTheme="majorEastAsia"/>
                <w:b/>
                <w:bCs/>
                <w:color w:val="262626" w:themeColor="text1" w:themeTint="D9"/>
                <w:sz w:val="26"/>
                <w:szCs w:val="26"/>
                <w:vertAlign w:val="baseline"/>
                <w:lang w:val="vi-VN"/>
                <w14:textFill>
                  <w14:solidFill>
                    <w14:schemeClr w14:val="tx1">
                      <w14:lumMod w14:val="85000"/>
                      <w14:lumOff w14:val="15000"/>
                    </w14:schemeClr>
                  </w14:solidFill>
                </w14:textFill>
              </w:rPr>
              <w:t>Real-Time: SignalR</w:t>
            </w:r>
          </w:p>
        </w:tc>
        <w:tc>
          <w:tcPr>
            <w:tcW w:w="4786" w:type="dxa"/>
            <w:vAlign w:val="center"/>
          </w:tcPr>
          <w:p w14:paraId="794DB9BA">
            <w:pPr>
              <w:pStyle w:val="144"/>
              <w:numPr>
                <w:ilvl w:val="0"/>
                <w:numId w:val="0"/>
              </w:numPr>
              <w:spacing w:line="360" w:lineRule="auto"/>
              <w:jc w:val="center"/>
              <w:rPr>
                <w:rFonts w:hint="default" w:ascii="Times New Roman" w:hAnsi="Times New Roman" w:eastAsiaTheme="majorEastAsia"/>
                <w:b/>
                <w:bCs/>
                <w:color w:val="262626" w:themeColor="text1" w:themeTint="D9"/>
                <w:sz w:val="26"/>
                <w:szCs w:val="26"/>
                <w:vertAlign w:val="baseline"/>
                <w:lang w:val="vi-VN"/>
                <w14:textFill>
                  <w14:solidFill>
                    <w14:schemeClr w14:val="tx1">
                      <w14:lumMod w14:val="85000"/>
                      <w14:lumOff w14:val="15000"/>
                    </w14:schemeClr>
                  </w14:solidFill>
                </w14:textFill>
              </w:rPr>
            </w:pPr>
            <w:r>
              <w:rPr>
                <w:rFonts w:hint="default" w:ascii="Times New Roman" w:hAnsi="Times New Roman" w:eastAsiaTheme="majorEastAsia"/>
                <w:b/>
                <w:bCs/>
                <w:color w:val="262626" w:themeColor="text1" w:themeTint="D9"/>
                <w:sz w:val="26"/>
                <w:szCs w:val="26"/>
                <w:u w:val="single"/>
                <w:vertAlign w:val="baseline"/>
                <w:lang w:val="vi-VN"/>
                <w14:textFill>
                  <w14:solidFill>
                    <w14:schemeClr w14:val="tx1">
                      <w14:lumMod w14:val="85000"/>
                      <w14:lumOff w14:val="15000"/>
                    </w14:schemeClr>
                  </w14:solidFill>
                </w14:textFill>
              </w:rPr>
              <w:t>Lý do:</w:t>
            </w:r>
            <w:r>
              <w:rPr>
                <w:rFonts w:hint="default" w:ascii="Times New Roman" w:hAnsi="Times New Roman" w:eastAsiaTheme="majorEastAsia"/>
                <w:b w:val="0"/>
                <w:bCs w:val="0"/>
                <w:color w:val="262626" w:themeColor="text1" w:themeTint="D9"/>
                <w:sz w:val="26"/>
                <w:szCs w:val="26"/>
                <w:vertAlign w:val="baseline"/>
                <w:lang w:val="vi-VN"/>
                <w14:textFill>
                  <w14:solidFill>
                    <w14:schemeClr w14:val="tx1">
                      <w14:lumMod w14:val="85000"/>
                      <w14:lumOff w14:val="15000"/>
                    </w14:schemeClr>
                  </w14:solidFill>
                </w14:textFill>
              </w:rPr>
              <w:t xml:space="preserve"> Là thư viện của microsoft, được tối ưu hóa để làm việc với ASP.NET Core. Cung cấp kết nối song công giữa server và client, lý tưởng cho tính năng chathub và các thông báo tức thời.</w:t>
            </w:r>
          </w:p>
        </w:tc>
      </w:tr>
      <w:tr w14:paraId="58EA8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65CBE220">
            <w:pPr>
              <w:pStyle w:val="144"/>
              <w:numPr>
                <w:ilvl w:val="0"/>
                <w:numId w:val="0"/>
              </w:numPr>
              <w:spacing w:line="360" w:lineRule="auto"/>
              <w:jc w:val="center"/>
              <w:rPr>
                <w:rFonts w:hint="default" w:ascii="Times New Roman" w:hAnsi="Times New Roman" w:eastAsiaTheme="majorEastAsia"/>
                <w:b/>
                <w:bCs/>
                <w:color w:val="262626" w:themeColor="text1" w:themeTint="D9"/>
                <w:sz w:val="26"/>
                <w:szCs w:val="26"/>
                <w:vertAlign w:val="baseline"/>
                <w:lang w:val="vi-VN"/>
                <w14:textFill>
                  <w14:solidFill>
                    <w14:schemeClr w14:val="tx1">
                      <w14:lumMod w14:val="85000"/>
                      <w14:lumOff w14:val="15000"/>
                    </w14:schemeClr>
                  </w14:solidFill>
                </w14:textFill>
              </w:rPr>
            </w:pPr>
            <w:r>
              <w:rPr>
                <w:rFonts w:hint="default" w:ascii="Times New Roman" w:hAnsi="Times New Roman" w:eastAsiaTheme="majorEastAsia"/>
                <w:b/>
                <w:bCs/>
                <w:color w:val="262626" w:themeColor="text1" w:themeTint="D9"/>
                <w:sz w:val="26"/>
                <w:szCs w:val="26"/>
                <w:vertAlign w:val="baseline"/>
                <w:lang w:val="vi-VN"/>
                <w14:textFill>
                  <w14:solidFill>
                    <w14:schemeClr w14:val="tx1">
                      <w14:lumMod w14:val="85000"/>
                      <w14:lumOff w14:val="15000"/>
                    </w14:schemeClr>
                  </w14:solidFill>
                </w14:textFill>
              </w:rPr>
              <w:t>AI: Google gemini API</w:t>
            </w:r>
          </w:p>
        </w:tc>
        <w:tc>
          <w:tcPr>
            <w:tcW w:w="4786" w:type="dxa"/>
            <w:vAlign w:val="center"/>
          </w:tcPr>
          <w:p w14:paraId="7A99EA60">
            <w:pPr>
              <w:pStyle w:val="144"/>
              <w:numPr>
                <w:ilvl w:val="0"/>
                <w:numId w:val="0"/>
              </w:numPr>
              <w:spacing w:line="360" w:lineRule="auto"/>
              <w:jc w:val="center"/>
              <w:rPr>
                <w:rFonts w:hint="default" w:ascii="Times New Roman" w:hAnsi="Times New Roman" w:eastAsiaTheme="majorEastAsia"/>
                <w:b/>
                <w:bCs/>
                <w:color w:val="262626" w:themeColor="text1" w:themeTint="D9"/>
                <w:sz w:val="26"/>
                <w:szCs w:val="26"/>
                <w:vertAlign w:val="baseline"/>
                <w:lang w:val="vi-VN"/>
                <w14:textFill>
                  <w14:solidFill>
                    <w14:schemeClr w14:val="tx1">
                      <w14:lumMod w14:val="85000"/>
                      <w14:lumOff w14:val="15000"/>
                    </w14:schemeClr>
                  </w14:solidFill>
                </w14:textFill>
              </w:rPr>
            </w:pPr>
            <w:r>
              <w:rPr>
                <w:rFonts w:hint="default" w:ascii="Times New Roman" w:hAnsi="Times New Roman" w:eastAsiaTheme="majorEastAsia"/>
                <w:b/>
                <w:bCs/>
                <w:color w:val="262626" w:themeColor="text1" w:themeTint="D9"/>
                <w:sz w:val="26"/>
                <w:szCs w:val="26"/>
                <w:u w:val="single"/>
                <w:vertAlign w:val="baseline"/>
                <w:lang w:val="vi-VN"/>
                <w14:textFill>
                  <w14:solidFill>
                    <w14:schemeClr w14:val="tx1">
                      <w14:lumMod w14:val="85000"/>
                      <w14:lumOff w14:val="15000"/>
                    </w14:schemeClr>
                  </w14:solidFill>
                </w14:textFill>
              </w:rPr>
              <w:t>Lý do:</w:t>
            </w:r>
            <w:r>
              <w:rPr>
                <w:rFonts w:hint="default" w:ascii="Times New Roman" w:hAnsi="Times New Roman" w:eastAsiaTheme="majorEastAsia"/>
                <w:b w:val="0"/>
                <w:bCs w:val="0"/>
                <w:color w:val="262626" w:themeColor="text1" w:themeTint="D9"/>
                <w:sz w:val="26"/>
                <w:szCs w:val="26"/>
                <w:vertAlign w:val="baseline"/>
                <w:lang w:val="vi-VN"/>
                <w14:textFill>
                  <w14:solidFill>
                    <w14:schemeClr w14:val="tx1">
                      <w14:lumMod w14:val="85000"/>
                      <w14:lumOff w14:val="15000"/>
                    </w14:schemeClr>
                  </w14:solidFill>
                </w14:textFill>
              </w:rPr>
              <w:t xml:space="preserve"> Là mô hình AI tiên tiến, dễ dàng tích hợp qua HTTP API. Việc sử dụng C# để gọi API giúp ứng dụng giảm sự phụ thuộc vào các ngôn ngữ lập trình khác.</w:t>
            </w:r>
          </w:p>
        </w:tc>
      </w:tr>
      <w:tr w14:paraId="74421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6A5E1DAA">
            <w:pPr>
              <w:pStyle w:val="144"/>
              <w:numPr>
                <w:ilvl w:val="0"/>
                <w:numId w:val="0"/>
              </w:numPr>
              <w:spacing w:line="360" w:lineRule="auto"/>
              <w:jc w:val="center"/>
              <w:rPr>
                <w:rFonts w:hint="default" w:ascii="Times New Roman" w:hAnsi="Times New Roman" w:eastAsiaTheme="majorEastAsia"/>
                <w:b/>
                <w:bCs/>
                <w:color w:val="262626" w:themeColor="text1" w:themeTint="D9"/>
                <w:sz w:val="26"/>
                <w:szCs w:val="26"/>
                <w:vertAlign w:val="baseline"/>
                <w:lang w:val="vi-VN"/>
                <w14:textFill>
                  <w14:solidFill>
                    <w14:schemeClr w14:val="tx1">
                      <w14:lumMod w14:val="85000"/>
                      <w14:lumOff w14:val="15000"/>
                    </w14:schemeClr>
                  </w14:solidFill>
                </w14:textFill>
              </w:rPr>
            </w:pPr>
            <w:r>
              <w:rPr>
                <w:rFonts w:hint="default" w:ascii="Times New Roman" w:hAnsi="Times New Roman" w:eastAsiaTheme="majorEastAsia"/>
                <w:b/>
                <w:bCs/>
                <w:color w:val="262626" w:themeColor="text1" w:themeTint="D9"/>
                <w:sz w:val="26"/>
                <w:szCs w:val="26"/>
                <w:vertAlign w:val="baseline"/>
                <w:lang w:val="vi-VN"/>
                <w14:textFill>
                  <w14:solidFill>
                    <w14:schemeClr w14:val="tx1">
                      <w14:lumMod w14:val="85000"/>
                      <w14:lumOff w14:val="15000"/>
                    </w14:schemeClr>
                  </w14:solidFill>
                </w14:textFill>
              </w:rPr>
              <w:t>Triển khai: IIS</w:t>
            </w:r>
          </w:p>
        </w:tc>
        <w:tc>
          <w:tcPr>
            <w:tcW w:w="4786" w:type="dxa"/>
            <w:vAlign w:val="center"/>
          </w:tcPr>
          <w:p w14:paraId="604B427B">
            <w:pPr>
              <w:pStyle w:val="144"/>
              <w:numPr>
                <w:ilvl w:val="0"/>
                <w:numId w:val="0"/>
              </w:numPr>
              <w:spacing w:line="360" w:lineRule="auto"/>
              <w:jc w:val="center"/>
              <w:rPr>
                <w:rFonts w:hint="default" w:ascii="Times New Roman" w:hAnsi="Times New Roman" w:eastAsiaTheme="majorEastAsia"/>
                <w:b/>
                <w:bCs/>
                <w:color w:val="262626" w:themeColor="text1" w:themeTint="D9"/>
                <w:sz w:val="26"/>
                <w:szCs w:val="26"/>
                <w:vertAlign w:val="baseline"/>
                <w:lang w:val="vi-VN"/>
                <w14:textFill>
                  <w14:solidFill>
                    <w14:schemeClr w14:val="tx1">
                      <w14:lumMod w14:val="85000"/>
                      <w14:lumOff w14:val="15000"/>
                    </w14:schemeClr>
                  </w14:solidFill>
                </w14:textFill>
              </w:rPr>
            </w:pPr>
            <w:r>
              <w:rPr>
                <w:rFonts w:hint="default" w:ascii="Times New Roman" w:hAnsi="Times New Roman" w:eastAsiaTheme="majorEastAsia"/>
                <w:b/>
                <w:bCs/>
                <w:color w:val="262626" w:themeColor="text1" w:themeTint="D9"/>
                <w:sz w:val="26"/>
                <w:szCs w:val="26"/>
                <w:u w:val="single"/>
                <w:vertAlign w:val="baseline"/>
                <w:lang w:val="vi-VN"/>
                <w14:textFill>
                  <w14:solidFill>
                    <w14:schemeClr w14:val="tx1">
                      <w14:lumMod w14:val="85000"/>
                      <w14:lumOff w14:val="15000"/>
                    </w14:schemeClr>
                  </w14:solidFill>
                </w14:textFill>
              </w:rPr>
              <w:t>Lý do:</w:t>
            </w:r>
            <w:r>
              <w:rPr>
                <w:rFonts w:hint="default" w:ascii="Times New Roman" w:hAnsi="Times New Roman" w:eastAsiaTheme="majorEastAsia"/>
                <w:b w:val="0"/>
                <w:bCs w:val="0"/>
                <w:color w:val="262626" w:themeColor="text1" w:themeTint="D9"/>
                <w:sz w:val="26"/>
                <w:szCs w:val="26"/>
                <w:vertAlign w:val="baseline"/>
                <w:lang w:val="vi-VN"/>
                <w14:textFill>
                  <w14:solidFill>
                    <w14:schemeClr w14:val="tx1">
                      <w14:lumMod w14:val="85000"/>
                      <w14:lumOff w14:val="15000"/>
                    </w14:schemeClr>
                  </w14:solidFill>
                </w14:textFill>
              </w:rPr>
              <w:t xml:space="preserve"> Là máy chủ web chuẩn của microsoft, lý tưởng cho việc triển khai ứng dụng .NET. Việc thành công triển khai lên IIS chứng minh ứng dụng có khả năng hoạt động trong môi trường sản xuất thực tế.</w:t>
            </w:r>
          </w:p>
        </w:tc>
      </w:tr>
    </w:tbl>
    <w:p w14:paraId="03A41C30">
      <w:pPr>
        <w:pStyle w:val="144"/>
        <w:numPr>
          <w:ilvl w:val="0"/>
          <w:numId w:val="0"/>
        </w:numPr>
        <w:spacing w:line="360" w:lineRule="auto"/>
        <w:ind w:leftChars="0"/>
        <w:jc w:val="both"/>
        <w:rPr>
          <w:rFonts w:hint="default" w:ascii="Times New Roman" w:hAnsi="Times New Roman" w:eastAsiaTheme="majorEastAsia"/>
          <w:b/>
          <w:bCs/>
          <w:color w:val="262626" w:themeColor="text1" w:themeTint="D9"/>
          <w:sz w:val="26"/>
          <w:szCs w:val="26"/>
          <w:lang w:val="vi-VN"/>
          <w14:textFill>
            <w14:solidFill>
              <w14:schemeClr w14:val="tx1">
                <w14:lumMod w14:val="85000"/>
                <w14:lumOff w14:val="15000"/>
              </w14:schemeClr>
            </w14:solidFill>
          </w14:textFill>
        </w:rPr>
      </w:pPr>
    </w:p>
    <w:p w14:paraId="05362670">
      <w:pPr>
        <w:pStyle w:val="144"/>
        <w:numPr>
          <w:ilvl w:val="0"/>
          <w:numId w:val="7"/>
        </w:numPr>
        <w:spacing w:line="360" w:lineRule="auto"/>
        <w:jc w:val="both"/>
        <w:rPr>
          <w:rFonts w:ascii="Times New Roman" w:hAnsi="Times New Roman" w:cs="Times New Roman" w:eastAsiaTheme="majorEastAsia"/>
          <w:b/>
          <w:bCs/>
          <w:color w:val="262626" w:themeColor="text1" w:themeTint="D9"/>
          <w:sz w:val="26"/>
          <w:szCs w:val="26"/>
          <w14:textFill>
            <w14:solidFill>
              <w14:schemeClr w14:val="tx1">
                <w14:lumMod w14:val="85000"/>
                <w14:lumOff w14:val="15000"/>
              </w14:schemeClr>
            </w14:solidFill>
          </w14:textFill>
        </w:rPr>
      </w:pPr>
      <w:r>
        <w:rPr>
          <w:rFonts w:ascii="Times New Roman" w:hAnsi="Times New Roman" w:cs="Times New Roman" w:eastAsiaTheme="majorEastAsia"/>
          <w:b/>
          <w:bCs/>
          <w:color w:val="262626" w:themeColor="text1" w:themeTint="D9"/>
          <w:sz w:val="26"/>
          <w:szCs w:val="26"/>
          <w14:textFill>
            <w14:solidFill>
              <w14:schemeClr w14:val="tx1">
                <w14:lumMod w14:val="85000"/>
                <w14:lumOff w14:val="15000"/>
              </w14:schemeClr>
            </w14:solidFill>
          </w14:textFill>
        </w:rPr>
        <w:t>Kế hoạch thực hiện</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4"/>
        <w:gridCol w:w="2427"/>
        <w:gridCol w:w="3617"/>
        <w:gridCol w:w="2393"/>
      </w:tblGrid>
      <w:tr w14:paraId="1E6EF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tcPr>
          <w:p w14:paraId="6B2BB666">
            <w:pPr>
              <w:spacing w:line="360" w:lineRule="auto"/>
              <w:jc w:val="both"/>
              <w:rPr>
                <w:rFonts w:hint="default" w:ascii="Times New Roman" w:hAnsi="Times New Roman" w:cs="Times New Roman" w:eastAsiaTheme="majorEastAsia"/>
                <w:b/>
                <w:bCs/>
                <w:color w:val="262626" w:themeColor="text1" w:themeTint="D9"/>
                <w:sz w:val="26"/>
                <w:szCs w:val="26"/>
                <w:vertAlign w:val="baseline"/>
                <w:lang w:val="vi-VN"/>
                <w14:textFill>
                  <w14:solidFill>
                    <w14:schemeClr w14:val="tx1">
                      <w14:lumMod w14:val="85000"/>
                      <w14:lumOff w14:val="15000"/>
                    </w14:schemeClr>
                  </w14:solidFill>
                </w14:textFill>
              </w:rPr>
            </w:pPr>
            <w:r>
              <w:rPr>
                <w:rFonts w:hint="default" w:ascii="Times New Roman" w:hAnsi="Times New Roman" w:cs="Times New Roman" w:eastAsiaTheme="majorEastAsia"/>
                <w:b/>
                <w:bCs/>
                <w:color w:val="262626" w:themeColor="text1" w:themeTint="D9"/>
                <w:sz w:val="26"/>
                <w:szCs w:val="26"/>
                <w:vertAlign w:val="baseline"/>
                <w:lang w:val="vi-VN"/>
                <w14:textFill>
                  <w14:solidFill>
                    <w14:schemeClr w14:val="tx1">
                      <w14:lumMod w14:val="85000"/>
                      <w14:lumOff w14:val="15000"/>
                    </w14:schemeClr>
                  </w14:solidFill>
                </w14:textFill>
              </w:rPr>
              <w:t>Tuần</w:t>
            </w:r>
          </w:p>
        </w:tc>
        <w:tc>
          <w:tcPr>
            <w:tcW w:w="2427" w:type="dxa"/>
          </w:tcPr>
          <w:p w14:paraId="32C0C6C7">
            <w:pPr>
              <w:spacing w:line="360" w:lineRule="auto"/>
              <w:jc w:val="both"/>
              <w:rPr>
                <w:rFonts w:hint="default" w:ascii="Times New Roman" w:hAnsi="Times New Roman" w:cs="Times New Roman" w:eastAsiaTheme="majorEastAsia"/>
                <w:b/>
                <w:bCs/>
                <w:color w:val="262626" w:themeColor="text1" w:themeTint="D9"/>
                <w:sz w:val="26"/>
                <w:szCs w:val="26"/>
                <w:vertAlign w:val="baseline"/>
                <w:lang w:val="vi-VN"/>
                <w14:textFill>
                  <w14:solidFill>
                    <w14:schemeClr w14:val="tx1">
                      <w14:lumMod w14:val="85000"/>
                      <w14:lumOff w14:val="15000"/>
                    </w14:schemeClr>
                  </w14:solidFill>
                </w14:textFill>
              </w:rPr>
            </w:pPr>
            <w:r>
              <w:rPr>
                <w:rFonts w:hint="default" w:ascii="Times New Roman" w:hAnsi="Times New Roman" w:cs="Times New Roman" w:eastAsiaTheme="majorEastAsia"/>
                <w:b/>
                <w:bCs/>
                <w:color w:val="262626" w:themeColor="text1" w:themeTint="D9"/>
                <w:sz w:val="26"/>
                <w:szCs w:val="26"/>
                <w:vertAlign w:val="baseline"/>
                <w:lang w:val="vi-VN"/>
                <w14:textFill>
                  <w14:solidFill>
                    <w14:schemeClr w14:val="tx1">
                      <w14:lumMod w14:val="85000"/>
                      <w14:lumOff w14:val="15000"/>
                    </w14:schemeClr>
                  </w14:solidFill>
                </w14:textFill>
              </w:rPr>
              <w:t>Giai đoạn</w:t>
            </w:r>
          </w:p>
        </w:tc>
        <w:tc>
          <w:tcPr>
            <w:tcW w:w="3617" w:type="dxa"/>
          </w:tcPr>
          <w:p w14:paraId="1D6A8197">
            <w:pPr>
              <w:spacing w:line="360" w:lineRule="auto"/>
              <w:jc w:val="both"/>
              <w:rPr>
                <w:rFonts w:hint="default" w:ascii="Times New Roman" w:hAnsi="Times New Roman" w:cs="Times New Roman" w:eastAsiaTheme="majorEastAsia"/>
                <w:b/>
                <w:bCs/>
                <w:color w:val="262626" w:themeColor="text1" w:themeTint="D9"/>
                <w:sz w:val="26"/>
                <w:szCs w:val="26"/>
                <w:vertAlign w:val="baseline"/>
                <w:lang w:val="vi-VN"/>
                <w14:textFill>
                  <w14:solidFill>
                    <w14:schemeClr w14:val="tx1">
                      <w14:lumMod w14:val="85000"/>
                      <w14:lumOff w14:val="15000"/>
                    </w14:schemeClr>
                  </w14:solidFill>
                </w14:textFill>
              </w:rPr>
            </w:pPr>
            <w:r>
              <w:rPr>
                <w:rFonts w:hint="default" w:ascii="Times New Roman" w:hAnsi="Times New Roman" w:cs="Times New Roman" w:eastAsiaTheme="majorEastAsia"/>
                <w:b/>
                <w:bCs/>
                <w:color w:val="262626" w:themeColor="text1" w:themeTint="D9"/>
                <w:sz w:val="26"/>
                <w:szCs w:val="26"/>
                <w:vertAlign w:val="baseline"/>
                <w:lang w:val="vi-VN"/>
                <w14:textFill>
                  <w14:solidFill>
                    <w14:schemeClr w14:val="tx1">
                      <w14:lumMod w14:val="85000"/>
                      <w14:lumOff w14:val="15000"/>
                    </w14:schemeClr>
                  </w14:solidFill>
                </w14:textFill>
              </w:rPr>
              <w:t>Nội dung công việc chi tiết</w:t>
            </w:r>
          </w:p>
        </w:tc>
        <w:tc>
          <w:tcPr>
            <w:tcW w:w="2393" w:type="dxa"/>
          </w:tcPr>
          <w:p w14:paraId="5C60D1E3">
            <w:pPr>
              <w:spacing w:line="360" w:lineRule="auto"/>
              <w:jc w:val="both"/>
              <w:rPr>
                <w:rFonts w:hint="default" w:ascii="Times New Roman" w:hAnsi="Times New Roman" w:cs="Times New Roman" w:eastAsiaTheme="majorEastAsia"/>
                <w:b/>
                <w:bCs/>
                <w:color w:val="262626" w:themeColor="text1" w:themeTint="D9"/>
                <w:sz w:val="26"/>
                <w:szCs w:val="26"/>
                <w:vertAlign w:val="baseline"/>
                <w:lang w:val="vi-VN"/>
                <w14:textFill>
                  <w14:solidFill>
                    <w14:schemeClr w14:val="tx1">
                      <w14:lumMod w14:val="85000"/>
                      <w14:lumOff w14:val="15000"/>
                    </w14:schemeClr>
                  </w14:solidFill>
                </w14:textFill>
              </w:rPr>
            </w:pPr>
            <w:r>
              <w:rPr>
                <w:rFonts w:hint="default" w:ascii="Times New Roman" w:hAnsi="Times New Roman" w:cs="Times New Roman" w:eastAsiaTheme="majorEastAsia"/>
                <w:b/>
                <w:bCs/>
                <w:color w:val="262626" w:themeColor="text1" w:themeTint="D9"/>
                <w:sz w:val="26"/>
                <w:szCs w:val="26"/>
                <w:vertAlign w:val="baseline"/>
                <w:lang w:val="vi-VN"/>
                <w14:textFill>
                  <w14:solidFill>
                    <w14:schemeClr w14:val="tx1">
                      <w14:lumMod w14:val="85000"/>
                      <w14:lumOff w14:val="15000"/>
                    </w14:schemeClr>
                  </w14:solidFill>
                </w14:textFill>
              </w:rPr>
              <w:t>Sản phẩm đầu ra</w:t>
            </w:r>
          </w:p>
        </w:tc>
      </w:tr>
      <w:tr w14:paraId="21BD5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tcPr>
          <w:p w14:paraId="70B46DA5">
            <w:pPr>
              <w:spacing w:line="360" w:lineRule="auto"/>
              <w:jc w:val="both"/>
              <w:rPr>
                <w:rFonts w:hint="default" w:ascii="Times New Roman" w:hAnsi="Times New Roman" w:cs="Times New Roman" w:eastAsiaTheme="majorEastAsia"/>
                <w:color w:val="262626" w:themeColor="text1" w:themeTint="D9"/>
                <w:sz w:val="26"/>
                <w:szCs w:val="26"/>
                <w:vertAlign w:val="baseline"/>
                <w:lang w:val="vi-VN"/>
                <w14:textFill>
                  <w14:solidFill>
                    <w14:schemeClr w14:val="tx1">
                      <w14:lumMod w14:val="85000"/>
                      <w14:lumOff w14:val="15000"/>
                    </w14:schemeClr>
                  </w14:solidFill>
                </w14:textFill>
              </w:rPr>
            </w:pPr>
            <w:r>
              <w:rPr>
                <w:rFonts w:hint="default" w:ascii="Times New Roman" w:hAnsi="Times New Roman" w:cs="Times New Roman" w:eastAsiaTheme="majorEastAsia"/>
                <w:color w:val="262626" w:themeColor="text1" w:themeTint="D9"/>
                <w:sz w:val="26"/>
                <w:szCs w:val="26"/>
                <w:vertAlign w:val="baseline"/>
                <w:lang w:val="vi-VN"/>
                <w14:textFill>
                  <w14:solidFill>
                    <w14:schemeClr w14:val="tx1">
                      <w14:lumMod w14:val="85000"/>
                      <w14:lumOff w14:val="15000"/>
                    </w14:schemeClr>
                  </w14:solidFill>
                </w14:textFill>
              </w:rPr>
              <w:t>1-2</w:t>
            </w:r>
          </w:p>
        </w:tc>
        <w:tc>
          <w:tcPr>
            <w:tcW w:w="2427" w:type="dxa"/>
          </w:tcPr>
          <w:p w14:paraId="32EAFA45">
            <w:pPr>
              <w:spacing w:line="360" w:lineRule="auto"/>
              <w:jc w:val="both"/>
              <w:rPr>
                <w:rFonts w:hint="default" w:ascii="Times New Roman" w:hAnsi="Times New Roman" w:cs="Times New Roman" w:eastAsiaTheme="majorEastAsia"/>
                <w:color w:val="262626" w:themeColor="text1" w:themeTint="D9"/>
                <w:sz w:val="26"/>
                <w:szCs w:val="26"/>
                <w:vertAlign w:val="baseline"/>
                <w:lang w:val="vi-VN"/>
                <w14:textFill>
                  <w14:solidFill>
                    <w14:schemeClr w14:val="tx1">
                      <w14:lumMod w14:val="85000"/>
                      <w14:lumOff w14:val="15000"/>
                    </w14:schemeClr>
                  </w14:solidFill>
                </w14:textFill>
              </w:rPr>
            </w:pPr>
            <w:r>
              <w:rPr>
                <w:rFonts w:hint="default" w:ascii="Times New Roman" w:hAnsi="Times New Roman" w:cs="Times New Roman" w:eastAsiaTheme="majorEastAsia"/>
                <w:color w:val="262626" w:themeColor="text1" w:themeTint="D9"/>
                <w:sz w:val="26"/>
                <w:szCs w:val="26"/>
                <w:vertAlign w:val="baseline"/>
                <w:lang w:val="vi-VN"/>
                <w14:textFill>
                  <w14:solidFill>
                    <w14:schemeClr w14:val="tx1">
                      <w14:lumMod w14:val="85000"/>
                      <w14:lumOff w14:val="15000"/>
                    </w14:schemeClr>
                  </w14:solidFill>
                </w14:textFill>
              </w:rPr>
              <w:t>Nghiên cứu và phân tích</w:t>
            </w:r>
          </w:p>
        </w:tc>
        <w:tc>
          <w:tcPr>
            <w:tcW w:w="3617" w:type="dxa"/>
          </w:tcPr>
          <w:p w14:paraId="40FEAD24">
            <w:pPr>
              <w:spacing w:line="360" w:lineRule="auto"/>
              <w:jc w:val="both"/>
              <w:rPr>
                <w:rFonts w:hint="default" w:ascii="Times New Roman" w:hAnsi="Times New Roman" w:eastAsiaTheme="majorEastAsia"/>
                <w:color w:val="262626" w:themeColor="text1" w:themeTint="D9"/>
                <w:sz w:val="26"/>
                <w:szCs w:val="26"/>
                <w:vertAlign w:val="baseline"/>
                <w14:textFill>
                  <w14:solidFill>
                    <w14:schemeClr w14:val="tx1">
                      <w14:lumMod w14:val="85000"/>
                      <w14:lumOff w14:val="15000"/>
                    </w14:schemeClr>
                  </w14:solidFill>
                </w14:textFill>
              </w:rPr>
            </w:pPr>
            <w:r>
              <w:rPr>
                <w:rFonts w:hint="default" w:ascii="Times New Roman" w:hAnsi="Times New Roman" w:eastAsiaTheme="majorEastAsia"/>
                <w:color w:val="262626" w:themeColor="text1" w:themeTint="D9"/>
                <w:sz w:val="26"/>
                <w:szCs w:val="26"/>
                <w:vertAlign w:val="baseline"/>
                <w14:textFill>
                  <w14:solidFill>
                    <w14:schemeClr w14:val="tx1">
                      <w14:lumMod w14:val="85000"/>
                      <w14:lumOff w14:val="15000"/>
                    </w14:schemeClr>
                  </w14:solidFill>
                </w14:textFill>
              </w:rPr>
              <w:t xml:space="preserve">1. Nghiên cứu sâu về quy trình nghiệp vụ HRM </w:t>
            </w:r>
            <w:r>
              <w:rPr>
                <w:rFonts w:hint="default" w:ascii="Times New Roman" w:hAnsi="Times New Roman" w:eastAsiaTheme="majorEastAsia"/>
                <w:color w:val="262626" w:themeColor="text1" w:themeTint="D9"/>
                <w:sz w:val="26"/>
                <w:szCs w:val="26"/>
                <w:vertAlign w:val="baseline"/>
                <w:lang w:val="vi-VN"/>
                <w14:textFill>
                  <w14:solidFill>
                    <w14:schemeClr w14:val="tx1">
                      <w14:lumMod w14:val="85000"/>
                      <w14:lumOff w14:val="15000"/>
                    </w14:schemeClr>
                  </w14:solidFill>
                </w14:textFill>
              </w:rPr>
              <w:t>như l</w:t>
            </w:r>
            <w:r>
              <w:rPr>
                <w:rFonts w:hint="default" w:ascii="Times New Roman" w:hAnsi="Times New Roman" w:eastAsiaTheme="majorEastAsia"/>
                <w:color w:val="262626" w:themeColor="text1" w:themeTint="D9"/>
                <w:sz w:val="26"/>
                <w:szCs w:val="26"/>
                <w:vertAlign w:val="baseline"/>
                <w14:textFill>
                  <w14:solidFill>
                    <w14:schemeClr w14:val="tx1">
                      <w14:lumMod w14:val="85000"/>
                      <w14:lumOff w14:val="15000"/>
                    </w14:schemeClr>
                  </w14:solidFill>
                </w14:textFill>
              </w:rPr>
              <w:t xml:space="preserve">ương, </w:t>
            </w:r>
            <w:r>
              <w:rPr>
                <w:rFonts w:hint="default" w:ascii="Times New Roman" w:hAnsi="Times New Roman" w:eastAsiaTheme="majorEastAsia"/>
                <w:color w:val="262626" w:themeColor="text1" w:themeTint="D9"/>
                <w:sz w:val="26"/>
                <w:szCs w:val="26"/>
                <w:vertAlign w:val="baseline"/>
                <w:lang w:val="vi-VN"/>
                <w14:textFill>
                  <w14:solidFill>
                    <w14:schemeClr w14:val="tx1">
                      <w14:lumMod w14:val="85000"/>
                      <w14:lumOff w14:val="15000"/>
                    </w14:schemeClr>
                  </w14:solidFill>
                </w14:textFill>
              </w:rPr>
              <w:t>p</w:t>
            </w:r>
            <w:r>
              <w:rPr>
                <w:rFonts w:hint="default" w:ascii="Times New Roman" w:hAnsi="Times New Roman" w:eastAsiaTheme="majorEastAsia"/>
                <w:color w:val="262626" w:themeColor="text1" w:themeTint="D9"/>
                <w:sz w:val="26"/>
                <w:szCs w:val="26"/>
                <w:vertAlign w:val="baseline"/>
                <w14:textFill>
                  <w14:solidFill>
                    <w14:schemeClr w14:val="tx1">
                      <w14:lumMod w14:val="85000"/>
                      <w14:lumOff w14:val="15000"/>
                    </w14:schemeClr>
                  </w14:solidFill>
                </w14:textFill>
              </w:rPr>
              <w:t xml:space="preserve">hép, </w:t>
            </w:r>
            <w:r>
              <w:rPr>
                <w:rFonts w:hint="default" w:ascii="Times New Roman" w:hAnsi="Times New Roman" w:eastAsiaTheme="majorEastAsia"/>
                <w:color w:val="262626" w:themeColor="text1" w:themeTint="D9"/>
                <w:sz w:val="26"/>
                <w:szCs w:val="26"/>
                <w:vertAlign w:val="baseline"/>
                <w:lang w:val="vi-VN"/>
                <w14:textFill>
                  <w14:solidFill>
                    <w14:schemeClr w14:val="tx1">
                      <w14:lumMod w14:val="85000"/>
                      <w14:lumOff w14:val="15000"/>
                    </w14:schemeClr>
                  </w14:solidFill>
                </w14:textFill>
              </w:rPr>
              <w:t>c</w:t>
            </w:r>
            <w:r>
              <w:rPr>
                <w:rFonts w:hint="default" w:ascii="Times New Roman" w:hAnsi="Times New Roman" w:eastAsiaTheme="majorEastAsia"/>
                <w:color w:val="262626" w:themeColor="text1" w:themeTint="D9"/>
                <w:sz w:val="26"/>
                <w:szCs w:val="26"/>
                <w:vertAlign w:val="baseline"/>
                <w14:textFill>
                  <w14:solidFill>
                    <w14:schemeClr w14:val="tx1">
                      <w14:lumMod w14:val="85000"/>
                      <w14:lumOff w14:val="15000"/>
                    </w14:schemeClr>
                  </w14:solidFill>
                </w14:textFill>
              </w:rPr>
              <w:t>hấm côn</w:t>
            </w:r>
            <w:r>
              <w:rPr>
                <w:rFonts w:hint="default" w:ascii="Times New Roman" w:hAnsi="Times New Roman" w:eastAsiaTheme="majorEastAsia"/>
                <w:color w:val="262626" w:themeColor="text1" w:themeTint="D9"/>
                <w:sz w:val="26"/>
                <w:szCs w:val="26"/>
                <w:vertAlign w:val="baseline"/>
                <w:lang w:val="vi-VN"/>
                <w14:textFill>
                  <w14:solidFill>
                    <w14:schemeClr w14:val="tx1">
                      <w14:lumMod w14:val="85000"/>
                      <w14:lumOff w14:val="15000"/>
                    </w14:schemeClr>
                  </w14:solidFill>
                </w14:textFill>
              </w:rPr>
              <w:t>g</w:t>
            </w:r>
            <w:r>
              <w:rPr>
                <w:rFonts w:hint="default" w:ascii="Times New Roman" w:hAnsi="Times New Roman" w:eastAsiaTheme="majorEastAsia"/>
                <w:color w:val="262626" w:themeColor="text1" w:themeTint="D9"/>
                <w:sz w:val="26"/>
                <w:szCs w:val="26"/>
                <w:vertAlign w:val="baseline"/>
                <w14:textFill>
                  <w14:solidFill>
                    <w14:schemeClr w14:val="tx1">
                      <w14:lumMod w14:val="85000"/>
                      <w14:lumOff w14:val="15000"/>
                    </w14:schemeClr>
                  </w14:solidFill>
                </w14:textFill>
              </w:rPr>
              <w:t>.</w:t>
            </w:r>
          </w:p>
          <w:p w14:paraId="2F89BDA8">
            <w:pPr>
              <w:spacing w:line="360" w:lineRule="auto"/>
              <w:jc w:val="both"/>
              <w:rPr>
                <w:rFonts w:hint="default" w:ascii="Times New Roman" w:hAnsi="Times New Roman" w:eastAsiaTheme="majorEastAsia"/>
                <w:color w:val="262626" w:themeColor="text1" w:themeTint="D9"/>
                <w:sz w:val="26"/>
                <w:szCs w:val="26"/>
                <w:vertAlign w:val="baseline"/>
                <w14:textFill>
                  <w14:solidFill>
                    <w14:schemeClr w14:val="tx1">
                      <w14:lumMod w14:val="85000"/>
                      <w14:lumOff w14:val="15000"/>
                    </w14:schemeClr>
                  </w14:solidFill>
                </w14:textFill>
              </w:rPr>
            </w:pPr>
            <w:r>
              <w:rPr>
                <w:rFonts w:hint="default" w:ascii="Times New Roman" w:hAnsi="Times New Roman" w:eastAsiaTheme="majorEastAsia"/>
                <w:color w:val="262626" w:themeColor="text1" w:themeTint="D9"/>
                <w:sz w:val="26"/>
                <w:szCs w:val="26"/>
                <w:vertAlign w:val="baseline"/>
                <w14:textFill>
                  <w14:solidFill>
                    <w14:schemeClr w14:val="tx1">
                      <w14:lumMod w14:val="85000"/>
                      <w14:lumOff w14:val="15000"/>
                    </w14:schemeClr>
                  </w14:solidFill>
                </w14:textFill>
              </w:rPr>
              <w:t xml:space="preserve">2. Phân tích yêu cầu và thiết kế </w:t>
            </w:r>
            <w:r>
              <w:rPr>
                <w:rFonts w:hint="default" w:ascii="Times New Roman" w:hAnsi="Times New Roman" w:eastAsiaTheme="majorEastAsia"/>
                <w:color w:val="262626" w:themeColor="text1" w:themeTint="D9"/>
                <w:sz w:val="26"/>
                <w:szCs w:val="26"/>
                <w:vertAlign w:val="baseline"/>
                <w:lang w:val="vi-VN"/>
                <w14:textFill>
                  <w14:solidFill>
                    <w14:schemeClr w14:val="tx1">
                      <w14:lumMod w14:val="85000"/>
                      <w14:lumOff w14:val="15000"/>
                    </w14:schemeClr>
                  </w14:solidFill>
                </w14:textFill>
              </w:rPr>
              <w:t>d</w:t>
            </w:r>
            <w:r>
              <w:rPr>
                <w:rFonts w:hint="default" w:ascii="Times New Roman" w:hAnsi="Times New Roman" w:eastAsiaTheme="majorEastAsia"/>
                <w:color w:val="262626" w:themeColor="text1" w:themeTint="D9"/>
                <w:sz w:val="26"/>
                <w:szCs w:val="26"/>
                <w:vertAlign w:val="baseline"/>
                <w14:textFill>
                  <w14:solidFill>
                    <w14:schemeClr w14:val="tx1">
                      <w14:lumMod w14:val="85000"/>
                      <w14:lumOff w14:val="15000"/>
                    </w14:schemeClr>
                  </w14:solidFill>
                </w14:textFill>
              </w:rPr>
              <w:t>atabase.</w:t>
            </w:r>
          </w:p>
          <w:p w14:paraId="278AB9C8">
            <w:pPr>
              <w:spacing w:line="360" w:lineRule="auto"/>
              <w:jc w:val="both"/>
              <w:rPr>
                <w:rFonts w:ascii="Times New Roman" w:hAnsi="Times New Roman" w:cs="Times New Roman" w:eastAsiaTheme="majorEastAsia"/>
                <w:color w:val="262626" w:themeColor="text1" w:themeTint="D9"/>
                <w:sz w:val="26"/>
                <w:szCs w:val="26"/>
                <w:vertAlign w:val="baseline"/>
                <w14:textFill>
                  <w14:solidFill>
                    <w14:schemeClr w14:val="tx1">
                      <w14:lumMod w14:val="85000"/>
                      <w14:lumOff w14:val="15000"/>
                    </w14:schemeClr>
                  </w14:solidFill>
                </w14:textFill>
              </w:rPr>
            </w:pPr>
            <w:r>
              <w:rPr>
                <w:rFonts w:hint="default" w:ascii="Times New Roman" w:hAnsi="Times New Roman" w:eastAsiaTheme="majorEastAsia"/>
                <w:color w:val="262626" w:themeColor="text1" w:themeTint="D9"/>
                <w:sz w:val="26"/>
                <w:szCs w:val="26"/>
                <w:vertAlign w:val="baseline"/>
                <w14:textFill>
                  <w14:solidFill>
                    <w14:schemeClr w14:val="tx1">
                      <w14:lumMod w14:val="85000"/>
                      <w14:lumOff w14:val="15000"/>
                    </w14:schemeClr>
                  </w14:solidFill>
                </w14:textFill>
              </w:rPr>
              <w:t>3. Lựa chọn công nghệ chi tiết</w:t>
            </w:r>
          </w:p>
        </w:tc>
        <w:tc>
          <w:tcPr>
            <w:tcW w:w="2393" w:type="dxa"/>
          </w:tcPr>
          <w:p w14:paraId="39225379">
            <w:pPr>
              <w:spacing w:line="360" w:lineRule="auto"/>
              <w:jc w:val="both"/>
              <w:rPr>
                <w:rFonts w:hint="default" w:ascii="Times New Roman" w:hAnsi="Times New Roman" w:cs="Times New Roman" w:eastAsiaTheme="majorEastAsia"/>
                <w:color w:val="262626" w:themeColor="text1" w:themeTint="D9"/>
                <w:sz w:val="26"/>
                <w:szCs w:val="26"/>
                <w:vertAlign w:val="baseline"/>
                <w:lang w:val="vi-VN"/>
                <w14:textFill>
                  <w14:solidFill>
                    <w14:schemeClr w14:val="tx1">
                      <w14:lumMod w14:val="85000"/>
                      <w14:lumOff w14:val="15000"/>
                    </w14:schemeClr>
                  </w14:solidFill>
                </w14:textFill>
              </w:rPr>
            </w:pPr>
            <w:r>
              <w:rPr>
                <w:rFonts w:hint="default" w:ascii="Times New Roman" w:hAnsi="Times New Roman" w:eastAsiaTheme="majorEastAsia"/>
                <w:color w:val="262626" w:themeColor="text1" w:themeTint="D9"/>
                <w:sz w:val="26"/>
                <w:szCs w:val="26"/>
                <w:vertAlign w:val="baseline"/>
                <w14:textFill>
                  <w14:solidFill>
                    <w14:schemeClr w14:val="tx1">
                      <w14:lumMod w14:val="85000"/>
                      <w14:lumOff w14:val="15000"/>
                    </w14:schemeClr>
                  </w14:solidFill>
                </w14:textFill>
              </w:rPr>
              <w:t xml:space="preserve">Bản đặc tả, </w:t>
            </w:r>
            <w:r>
              <w:rPr>
                <w:rFonts w:hint="default" w:ascii="Times New Roman" w:hAnsi="Times New Roman" w:eastAsiaTheme="majorEastAsia"/>
                <w:color w:val="262626" w:themeColor="text1" w:themeTint="D9"/>
                <w:sz w:val="26"/>
                <w:szCs w:val="26"/>
                <w:vertAlign w:val="baseline"/>
                <w:lang w:val="vi-VN"/>
                <w14:textFill>
                  <w14:solidFill>
                    <w14:schemeClr w14:val="tx1">
                      <w14:lumMod w14:val="85000"/>
                      <w14:lumOff w14:val="15000"/>
                    </w14:schemeClr>
                  </w14:solidFill>
                </w14:textFill>
              </w:rPr>
              <w:t>s</w:t>
            </w:r>
            <w:r>
              <w:rPr>
                <w:rFonts w:hint="default" w:ascii="Times New Roman" w:hAnsi="Times New Roman" w:eastAsiaTheme="majorEastAsia"/>
                <w:color w:val="262626" w:themeColor="text1" w:themeTint="D9"/>
                <w:sz w:val="26"/>
                <w:szCs w:val="26"/>
                <w:vertAlign w:val="baseline"/>
                <w14:textFill>
                  <w14:solidFill>
                    <w14:schemeClr w14:val="tx1">
                      <w14:lumMod w14:val="85000"/>
                      <w14:lumOff w14:val="15000"/>
                    </w14:schemeClr>
                  </w14:solidFill>
                </w14:textFill>
              </w:rPr>
              <w:t>ơ đồ ERD</w:t>
            </w:r>
            <w:r>
              <w:rPr>
                <w:rFonts w:hint="default" w:ascii="Times New Roman" w:hAnsi="Times New Roman" w:eastAsiaTheme="majorEastAsia"/>
                <w:color w:val="262626" w:themeColor="text1" w:themeTint="D9"/>
                <w:sz w:val="26"/>
                <w:szCs w:val="26"/>
                <w:vertAlign w:val="baseline"/>
                <w:lang w:val="vi-VN"/>
                <w14:textFill>
                  <w14:solidFill>
                    <w14:schemeClr w14:val="tx1">
                      <w14:lumMod w14:val="85000"/>
                      <w14:lumOff w14:val="15000"/>
                    </w14:schemeClr>
                  </w14:solidFill>
                </w14:textFill>
              </w:rPr>
              <w:t>.</w:t>
            </w:r>
          </w:p>
        </w:tc>
      </w:tr>
      <w:tr w14:paraId="45F05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tcPr>
          <w:p w14:paraId="24B3C318">
            <w:pPr>
              <w:spacing w:line="360" w:lineRule="auto"/>
              <w:jc w:val="both"/>
              <w:rPr>
                <w:rFonts w:hint="default" w:ascii="Times New Roman" w:hAnsi="Times New Roman" w:cs="Times New Roman" w:eastAsiaTheme="majorEastAsia"/>
                <w:color w:val="262626" w:themeColor="text1" w:themeTint="D9"/>
                <w:sz w:val="26"/>
                <w:szCs w:val="26"/>
                <w:vertAlign w:val="baseline"/>
                <w:lang w:val="vi-VN"/>
                <w14:textFill>
                  <w14:solidFill>
                    <w14:schemeClr w14:val="tx1">
                      <w14:lumMod w14:val="85000"/>
                      <w14:lumOff w14:val="15000"/>
                    </w14:schemeClr>
                  </w14:solidFill>
                </w14:textFill>
              </w:rPr>
            </w:pPr>
            <w:r>
              <w:rPr>
                <w:rFonts w:hint="default" w:ascii="Times New Roman" w:hAnsi="Times New Roman" w:cs="Times New Roman" w:eastAsiaTheme="majorEastAsia"/>
                <w:color w:val="262626" w:themeColor="text1" w:themeTint="D9"/>
                <w:sz w:val="26"/>
                <w:szCs w:val="26"/>
                <w:vertAlign w:val="baseline"/>
                <w:lang w:val="vi-VN"/>
                <w14:textFill>
                  <w14:solidFill>
                    <w14:schemeClr w14:val="tx1">
                      <w14:lumMod w14:val="85000"/>
                      <w14:lumOff w14:val="15000"/>
                    </w14:schemeClr>
                  </w14:solidFill>
                </w14:textFill>
              </w:rPr>
              <w:t>3</w:t>
            </w:r>
          </w:p>
        </w:tc>
        <w:tc>
          <w:tcPr>
            <w:tcW w:w="2427" w:type="dxa"/>
          </w:tcPr>
          <w:p w14:paraId="4D1C2C21">
            <w:pPr>
              <w:spacing w:line="360" w:lineRule="auto"/>
              <w:jc w:val="both"/>
              <w:rPr>
                <w:rFonts w:hint="default" w:ascii="Times New Roman" w:hAnsi="Times New Roman" w:cs="Times New Roman" w:eastAsiaTheme="majorEastAsia"/>
                <w:color w:val="262626" w:themeColor="text1" w:themeTint="D9"/>
                <w:sz w:val="26"/>
                <w:szCs w:val="26"/>
                <w:vertAlign w:val="baseline"/>
                <w:lang w:val="vi-VN"/>
                <w14:textFill>
                  <w14:solidFill>
                    <w14:schemeClr w14:val="tx1">
                      <w14:lumMod w14:val="85000"/>
                      <w14:lumOff w14:val="15000"/>
                    </w14:schemeClr>
                  </w14:solidFill>
                </w14:textFill>
              </w:rPr>
            </w:pPr>
            <w:r>
              <w:rPr>
                <w:rFonts w:hint="default" w:ascii="Times New Roman" w:hAnsi="Times New Roman" w:cs="Times New Roman" w:eastAsiaTheme="majorEastAsia"/>
                <w:color w:val="262626" w:themeColor="text1" w:themeTint="D9"/>
                <w:sz w:val="26"/>
                <w:szCs w:val="26"/>
                <w:vertAlign w:val="baseline"/>
                <w:lang w:val="vi-VN"/>
                <w14:textFill>
                  <w14:solidFill>
                    <w14:schemeClr w14:val="tx1">
                      <w14:lumMod w14:val="85000"/>
                      <w14:lumOff w14:val="15000"/>
                    </w14:schemeClr>
                  </w14:solidFill>
                </w14:textFill>
              </w:rPr>
              <w:t>Thiết kế và khởi tạo Backend</w:t>
            </w:r>
          </w:p>
        </w:tc>
        <w:tc>
          <w:tcPr>
            <w:tcW w:w="3617" w:type="dxa"/>
          </w:tcPr>
          <w:p w14:paraId="7E860116">
            <w:pPr>
              <w:numPr>
                <w:ilvl w:val="0"/>
                <w:numId w:val="11"/>
              </w:numPr>
              <w:spacing w:line="360" w:lineRule="auto"/>
              <w:jc w:val="both"/>
              <w:rPr>
                <w:rFonts w:hint="default" w:ascii="Times New Roman" w:hAnsi="Times New Roman" w:eastAsiaTheme="majorEastAsia"/>
                <w:color w:val="262626" w:themeColor="text1" w:themeTint="D9"/>
                <w:sz w:val="26"/>
                <w:szCs w:val="26"/>
                <w:vertAlign w:val="baseline"/>
                <w14:textFill>
                  <w14:solidFill>
                    <w14:schemeClr w14:val="tx1">
                      <w14:lumMod w14:val="85000"/>
                      <w14:lumOff w14:val="15000"/>
                    </w14:schemeClr>
                  </w14:solidFill>
                </w14:textFill>
              </w:rPr>
            </w:pPr>
            <w:r>
              <w:rPr>
                <w:rFonts w:hint="default" w:ascii="Times New Roman" w:hAnsi="Times New Roman" w:eastAsiaTheme="majorEastAsia"/>
                <w:color w:val="262626" w:themeColor="text1" w:themeTint="D9"/>
                <w:sz w:val="26"/>
                <w:szCs w:val="26"/>
                <w:vertAlign w:val="baseline"/>
                <w14:textFill>
                  <w14:solidFill>
                    <w14:schemeClr w14:val="tx1">
                      <w14:lumMod w14:val="85000"/>
                      <w14:lumOff w14:val="15000"/>
                    </w14:schemeClr>
                  </w14:solidFill>
                </w14:textFill>
              </w:rPr>
              <w:t>Thiết kế các đối tượng</w:t>
            </w:r>
          </w:p>
          <w:p w14:paraId="22254E87">
            <w:pPr>
              <w:numPr>
                <w:ilvl w:val="0"/>
                <w:numId w:val="11"/>
              </w:numPr>
              <w:spacing w:line="360" w:lineRule="auto"/>
              <w:ind w:left="0" w:leftChars="0" w:firstLine="0" w:firstLineChars="0"/>
              <w:jc w:val="both"/>
              <w:rPr>
                <w:rFonts w:hint="default" w:ascii="Times New Roman" w:hAnsi="Times New Roman" w:eastAsiaTheme="majorEastAsia"/>
                <w:color w:val="262626" w:themeColor="text1" w:themeTint="D9"/>
                <w:sz w:val="26"/>
                <w:szCs w:val="26"/>
                <w:vertAlign w:val="baseline"/>
                <w14:textFill>
                  <w14:solidFill>
                    <w14:schemeClr w14:val="tx1">
                      <w14:lumMod w14:val="85000"/>
                      <w14:lumOff w14:val="15000"/>
                    </w14:schemeClr>
                  </w14:solidFill>
                </w14:textFill>
              </w:rPr>
            </w:pPr>
            <w:r>
              <w:rPr>
                <w:rFonts w:hint="default" w:ascii="Times New Roman" w:hAnsi="Times New Roman" w:eastAsiaTheme="majorEastAsia"/>
                <w:color w:val="262626" w:themeColor="text1" w:themeTint="D9"/>
                <w:sz w:val="26"/>
                <w:szCs w:val="26"/>
                <w:vertAlign w:val="baseline"/>
                <w14:textFill>
                  <w14:solidFill>
                    <w14:schemeClr w14:val="tx1">
                      <w14:lumMod w14:val="85000"/>
                      <w14:lumOff w14:val="15000"/>
                    </w14:schemeClr>
                  </w14:solidFill>
                </w14:textFill>
              </w:rPr>
              <w:t>Khởi tạo ASP.NET Core API Project.</w:t>
            </w:r>
          </w:p>
          <w:p w14:paraId="437B235F">
            <w:pPr>
              <w:numPr>
                <w:ilvl w:val="0"/>
                <w:numId w:val="0"/>
              </w:numPr>
              <w:spacing w:line="360" w:lineRule="auto"/>
              <w:ind w:leftChars="0"/>
              <w:jc w:val="both"/>
              <w:rPr>
                <w:rFonts w:ascii="Times New Roman" w:hAnsi="Times New Roman" w:cs="Times New Roman" w:eastAsiaTheme="majorEastAsia"/>
                <w:color w:val="262626" w:themeColor="text1" w:themeTint="D9"/>
                <w:sz w:val="26"/>
                <w:szCs w:val="26"/>
                <w:vertAlign w:val="baseline"/>
                <w14:textFill>
                  <w14:solidFill>
                    <w14:schemeClr w14:val="tx1">
                      <w14:lumMod w14:val="85000"/>
                      <w14:lumOff w14:val="15000"/>
                    </w14:schemeClr>
                  </w14:solidFill>
                </w14:textFill>
              </w:rPr>
            </w:pPr>
            <w:r>
              <w:rPr>
                <w:rFonts w:hint="default" w:ascii="Times New Roman" w:hAnsi="Times New Roman" w:eastAsiaTheme="majorEastAsia"/>
                <w:color w:val="262626" w:themeColor="text1" w:themeTint="D9"/>
                <w:sz w:val="26"/>
                <w:szCs w:val="26"/>
                <w:vertAlign w:val="baseline"/>
                <w14:textFill>
                  <w14:solidFill>
                    <w14:schemeClr w14:val="tx1">
                      <w14:lumMod w14:val="85000"/>
                      <w14:lumOff w14:val="15000"/>
                    </w14:schemeClr>
                  </w14:solidFill>
                </w14:textFill>
              </w:rPr>
              <w:t xml:space="preserve">3. Cấu hình EF Core, </w:t>
            </w:r>
            <w:r>
              <w:rPr>
                <w:rFonts w:hint="default" w:ascii="Times New Roman" w:hAnsi="Times New Roman" w:eastAsiaTheme="majorEastAsia"/>
                <w:color w:val="262626" w:themeColor="text1" w:themeTint="D9"/>
                <w:sz w:val="26"/>
                <w:szCs w:val="26"/>
                <w:vertAlign w:val="baseline"/>
                <w:lang w:val="vi-VN"/>
                <w14:textFill>
                  <w14:solidFill>
                    <w14:schemeClr w14:val="tx1">
                      <w14:lumMod w14:val="85000"/>
                      <w14:lumOff w14:val="15000"/>
                    </w14:schemeClr>
                  </w14:solidFill>
                </w14:textFill>
              </w:rPr>
              <w:t>c</w:t>
            </w:r>
            <w:r>
              <w:rPr>
                <w:rFonts w:hint="default" w:ascii="Times New Roman" w:hAnsi="Times New Roman" w:eastAsiaTheme="majorEastAsia"/>
                <w:color w:val="262626" w:themeColor="text1" w:themeTint="D9"/>
                <w:sz w:val="26"/>
                <w:szCs w:val="26"/>
                <w:vertAlign w:val="baseline"/>
                <w14:textFill>
                  <w14:solidFill>
                    <w14:schemeClr w14:val="tx1">
                      <w14:lumMod w14:val="85000"/>
                      <w14:lumOff w14:val="15000"/>
                    </w14:schemeClr>
                  </w14:solidFill>
                </w14:textFill>
              </w:rPr>
              <w:t xml:space="preserve">onnection </w:t>
            </w:r>
            <w:r>
              <w:rPr>
                <w:rFonts w:hint="default" w:ascii="Times New Roman" w:hAnsi="Times New Roman" w:eastAsiaTheme="majorEastAsia"/>
                <w:color w:val="262626" w:themeColor="text1" w:themeTint="D9"/>
                <w:sz w:val="26"/>
                <w:szCs w:val="26"/>
                <w:vertAlign w:val="baseline"/>
                <w:lang w:val="vi-VN"/>
                <w14:textFill>
                  <w14:solidFill>
                    <w14:schemeClr w14:val="tx1">
                      <w14:lumMod w14:val="85000"/>
                      <w14:lumOff w14:val="15000"/>
                    </w14:schemeClr>
                  </w14:solidFill>
                </w14:textFill>
              </w:rPr>
              <w:t>s</w:t>
            </w:r>
            <w:r>
              <w:rPr>
                <w:rFonts w:hint="default" w:ascii="Times New Roman" w:hAnsi="Times New Roman" w:eastAsiaTheme="majorEastAsia"/>
                <w:color w:val="262626" w:themeColor="text1" w:themeTint="D9"/>
                <w:sz w:val="26"/>
                <w:szCs w:val="26"/>
                <w:vertAlign w:val="baseline"/>
                <w14:textFill>
                  <w14:solidFill>
                    <w14:schemeClr w14:val="tx1">
                      <w14:lumMod w14:val="85000"/>
                      <w14:lumOff w14:val="15000"/>
                    </w14:schemeClr>
                  </w14:solidFill>
                </w14:textFill>
              </w:rPr>
              <w:t xml:space="preserve">tring và </w:t>
            </w:r>
            <w:r>
              <w:rPr>
                <w:rFonts w:hint="default" w:ascii="Times New Roman" w:hAnsi="Times New Roman" w:eastAsiaTheme="majorEastAsia"/>
                <w:color w:val="262626" w:themeColor="text1" w:themeTint="D9"/>
                <w:sz w:val="26"/>
                <w:szCs w:val="26"/>
                <w:vertAlign w:val="baseline"/>
                <w:lang w:val="vi-VN"/>
                <w14:textFill>
                  <w14:solidFill>
                    <w14:schemeClr w14:val="tx1">
                      <w14:lumMod w14:val="85000"/>
                      <w14:lumOff w14:val="15000"/>
                    </w14:schemeClr>
                  </w14:solidFill>
                </w14:textFill>
              </w:rPr>
              <w:t>i</w:t>
            </w:r>
            <w:r>
              <w:rPr>
                <w:rFonts w:hint="default" w:ascii="Times New Roman" w:hAnsi="Times New Roman" w:eastAsiaTheme="majorEastAsia"/>
                <w:color w:val="262626" w:themeColor="text1" w:themeTint="D9"/>
                <w:sz w:val="26"/>
                <w:szCs w:val="26"/>
                <w:vertAlign w:val="baseline"/>
                <w14:textFill>
                  <w14:solidFill>
                    <w14:schemeClr w14:val="tx1">
                      <w14:lumMod w14:val="85000"/>
                      <w14:lumOff w14:val="15000"/>
                    </w14:schemeClr>
                  </w14:solidFill>
                </w14:textFill>
              </w:rPr>
              <w:t>dentity.</w:t>
            </w:r>
          </w:p>
        </w:tc>
        <w:tc>
          <w:tcPr>
            <w:tcW w:w="2393" w:type="dxa"/>
          </w:tcPr>
          <w:p w14:paraId="520E3131">
            <w:pPr>
              <w:spacing w:line="360" w:lineRule="auto"/>
              <w:jc w:val="both"/>
              <w:rPr>
                <w:rFonts w:ascii="Times New Roman" w:hAnsi="Times New Roman" w:cs="Times New Roman" w:eastAsiaTheme="majorEastAsia"/>
                <w:color w:val="262626" w:themeColor="text1" w:themeTint="D9"/>
                <w:sz w:val="26"/>
                <w:szCs w:val="26"/>
                <w:vertAlign w:val="baseline"/>
                <w14:textFill>
                  <w14:solidFill>
                    <w14:schemeClr w14:val="tx1">
                      <w14:lumMod w14:val="85000"/>
                      <w14:lumOff w14:val="15000"/>
                    </w14:schemeClr>
                  </w14:solidFill>
                </w14:textFill>
              </w:rPr>
            </w:pPr>
            <w:r>
              <w:rPr>
                <w:rFonts w:hint="default" w:ascii="Times New Roman" w:hAnsi="Times New Roman" w:eastAsiaTheme="majorEastAsia"/>
                <w:color w:val="262626" w:themeColor="text1" w:themeTint="D9"/>
                <w:sz w:val="26"/>
                <w:szCs w:val="26"/>
                <w:vertAlign w:val="baseline"/>
                <w:lang w:val="vi-VN"/>
                <w14:textFill>
                  <w14:solidFill>
                    <w14:schemeClr w14:val="tx1">
                      <w14:lumMod w14:val="85000"/>
                      <w14:lumOff w14:val="15000"/>
                    </w14:schemeClr>
                  </w14:solidFill>
                </w14:textFill>
              </w:rPr>
              <w:t>Dự án</w:t>
            </w:r>
            <w:r>
              <w:rPr>
                <w:rFonts w:hint="default" w:ascii="Times New Roman" w:hAnsi="Times New Roman" w:eastAsiaTheme="majorEastAsia"/>
                <w:color w:val="262626" w:themeColor="text1" w:themeTint="D9"/>
                <w:sz w:val="26"/>
                <w:szCs w:val="26"/>
                <w:vertAlign w:val="baseline"/>
                <w14:textFill>
                  <w14:solidFill>
                    <w14:schemeClr w14:val="tx1">
                      <w14:lumMod w14:val="85000"/>
                      <w14:lumOff w14:val="15000"/>
                    </w14:schemeClr>
                  </w14:solidFill>
                </w14:textFill>
              </w:rPr>
              <w:t xml:space="preserve"> Backend được khởi tạo, </w:t>
            </w:r>
            <w:r>
              <w:rPr>
                <w:rFonts w:hint="default" w:ascii="Times New Roman" w:hAnsi="Times New Roman" w:eastAsiaTheme="majorEastAsia"/>
                <w:color w:val="262626" w:themeColor="text1" w:themeTint="D9"/>
                <w:sz w:val="26"/>
                <w:szCs w:val="26"/>
                <w:vertAlign w:val="baseline"/>
                <w:lang w:val="vi-VN"/>
                <w14:textFill>
                  <w14:solidFill>
                    <w14:schemeClr w14:val="tx1">
                      <w14:lumMod w14:val="85000"/>
                      <w14:lumOff w14:val="15000"/>
                    </w14:schemeClr>
                  </w14:solidFill>
                </w14:textFill>
              </w:rPr>
              <w:t>d</w:t>
            </w:r>
            <w:r>
              <w:rPr>
                <w:rFonts w:hint="default" w:ascii="Times New Roman" w:hAnsi="Times New Roman" w:eastAsiaTheme="majorEastAsia"/>
                <w:color w:val="262626" w:themeColor="text1" w:themeTint="D9"/>
                <w:sz w:val="26"/>
                <w:szCs w:val="26"/>
                <w:vertAlign w:val="baseline"/>
                <w14:textFill>
                  <w14:solidFill>
                    <w14:schemeClr w14:val="tx1">
                      <w14:lumMod w14:val="85000"/>
                      <w14:lumOff w14:val="15000"/>
                    </w14:schemeClr>
                  </w14:solidFill>
                </w14:textFill>
              </w:rPr>
              <w:t>atabase hoàn chỉnh.</w:t>
            </w:r>
          </w:p>
        </w:tc>
      </w:tr>
      <w:tr w14:paraId="4495E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tcPr>
          <w:p w14:paraId="2976A266">
            <w:pPr>
              <w:spacing w:line="360" w:lineRule="auto"/>
              <w:jc w:val="both"/>
              <w:rPr>
                <w:rFonts w:hint="default" w:ascii="Times New Roman" w:hAnsi="Times New Roman" w:cs="Times New Roman" w:eastAsiaTheme="majorEastAsia"/>
                <w:color w:val="262626" w:themeColor="text1" w:themeTint="D9"/>
                <w:sz w:val="26"/>
                <w:szCs w:val="26"/>
                <w:vertAlign w:val="baseline"/>
                <w:lang w:val="vi-VN"/>
                <w14:textFill>
                  <w14:solidFill>
                    <w14:schemeClr w14:val="tx1">
                      <w14:lumMod w14:val="85000"/>
                      <w14:lumOff w14:val="15000"/>
                    </w14:schemeClr>
                  </w14:solidFill>
                </w14:textFill>
              </w:rPr>
            </w:pPr>
            <w:r>
              <w:rPr>
                <w:rFonts w:hint="default" w:ascii="Times New Roman" w:hAnsi="Times New Roman" w:cs="Times New Roman" w:eastAsiaTheme="majorEastAsia"/>
                <w:color w:val="262626" w:themeColor="text1" w:themeTint="D9"/>
                <w:sz w:val="26"/>
                <w:szCs w:val="26"/>
                <w:vertAlign w:val="baseline"/>
                <w:lang w:val="vi-VN"/>
                <w14:textFill>
                  <w14:solidFill>
                    <w14:schemeClr w14:val="tx1">
                      <w14:lumMod w14:val="85000"/>
                      <w14:lumOff w14:val="15000"/>
                    </w14:schemeClr>
                  </w14:solidFill>
                </w14:textFill>
              </w:rPr>
              <w:t>4</w:t>
            </w:r>
          </w:p>
        </w:tc>
        <w:tc>
          <w:tcPr>
            <w:tcW w:w="2427" w:type="dxa"/>
          </w:tcPr>
          <w:p w14:paraId="3D1DC5FA">
            <w:pPr>
              <w:spacing w:line="360" w:lineRule="auto"/>
              <w:jc w:val="both"/>
              <w:rPr>
                <w:rFonts w:hint="default" w:ascii="Times New Roman" w:hAnsi="Times New Roman" w:cs="Times New Roman" w:eastAsiaTheme="majorEastAsia"/>
                <w:color w:val="262626" w:themeColor="text1" w:themeTint="D9"/>
                <w:sz w:val="26"/>
                <w:szCs w:val="26"/>
                <w:vertAlign w:val="baseline"/>
                <w:lang w:val="vi-VN"/>
                <w14:textFill>
                  <w14:solidFill>
                    <w14:schemeClr w14:val="tx1">
                      <w14:lumMod w14:val="85000"/>
                      <w14:lumOff w14:val="15000"/>
                    </w14:schemeClr>
                  </w14:solidFill>
                </w14:textFill>
              </w:rPr>
            </w:pPr>
            <w:r>
              <w:rPr>
                <w:rFonts w:hint="default" w:ascii="Times New Roman" w:hAnsi="Times New Roman" w:cs="Times New Roman" w:eastAsiaTheme="majorEastAsia"/>
                <w:color w:val="262626" w:themeColor="text1" w:themeTint="D9"/>
                <w:sz w:val="26"/>
                <w:szCs w:val="26"/>
                <w:vertAlign w:val="baseline"/>
                <w:lang w:val="vi-VN"/>
                <w14:textFill>
                  <w14:solidFill>
                    <w14:schemeClr w14:val="tx1">
                      <w14:lumMod w14:val="85000"/>
                      <w14:lumOff w14:val="15000"/>
                    </w14:schemeClr>
                  </w14:solidFill>
                </w14:textFill>
              </w:rPr>
              <w:t>Phát triển Backend API</w:t>
            </w:r>
          </w:p>
        </w:tc>
        <w:tc>
          <w:tcPr>
            <w:tcW w:w="3617" w:type="dxa"/>
          </w:tcPr>
          <w:p w14:paraId="5541966E">
            <w:pPr>
              <w:spacing w:line="360" w:lineRule="auto"/>
              <w:jc w:val="both"/>
              <w:rPr>
                <w:rFonts w:hint="default" w:ascii="Times New Roman" w:hAnsi="Times New Roman" w:eastAsiaTheme="majorEastAsia"/>
                <w:color w:val="262626" w:themeColor="text1" w:themeTint="D9"/>
                <w:sz w:val="26"/>
                <w:szCs w:val="26"/>
                <w:vertAlign w:val="baseline"/>
                <w14:textFill>
                  <w14:solidFill>
                    <w14:schemeClr w14:val="tx1">
                      <w14:lumMod w14:val="85000"/>
                      <w14:lumOff w14:val="15000"/>
                    </w14:schemeClr>
                  </w14:solidFill>
                </w14:textFill>
              </w:rPr>
            </w:pPr>
            <w:r>
              <w:rPr>
                <w:rFonts w:hint="default" w:ascii="Times New Roman" w:hAnsi="Times New Roman" w:eastAsiaTheme="majorEastAsia"/>
                <w:color w:val="262626" w:themeColor="text1" w:themeTint="D9"/>
                <w:sz w:val="26"/>
                <w:szCs w:val="26"/>
                <w:vertAlign w:val="baseline"/>
                <w14:textFill>
                  <w14:solidFill>
                    <w14:schemeClr w14:val="tx1">
                      <w14:lumMod w14:val="85000"/>
                      <w14:lumOff w14:val="15000"/>
                    </w14:schemeClr>
                  </w14:solidFill>
                </w14:textFill>
              </w:rPr>
              <w:t xml:space="preserve">1. Xây dựng </w:t>
            </w:r>
            <w:r>
              <w:rPr>
                <w:rFonts w:hint="default" w:ascii="Times New Roman" w:hAnsi="Times New Roman" w:eastAsiaTheme="majorEastAsia"/>
                <w:color w:val="262626" w:themeColor="text1" w:themeTint="D9"/>
                <w:sz w:val="26"/>
                <w:szCs w:val="26"/>
                <w:vertAlign w:val="baseline"/>
                <w:lang w:val="vi-VN"/>
                <w14:textFill>
                  <w14:solidFill>
                    <w14:schemeClr w14:val="tx1">
                      <w14:lumMod w14:val="85000"/>
                      <w14:lumOff w14:val="15000"/>
                    </w14:schemeClr>
                  </w14:solidFill>
                </w14:textFill>
              </w:rPr>
              <w:t>a</w:t>
            </w:r>
            <w:r>
              <w:rPr>
                <w:rFonts w:hint="default" w:ascii="Times New Roman" w:hAnsi="Times New Roman" w:eastAsiaTheme="majorEastAsia"/>
                <w:color w:val="262626" w:themeColor="text1" w:themeTint="D9"/>
                <w:sz w:val="26"/>
                <w:szCs w:val="26"/>
                <w:vertAlign w:val="baseline"/>
                <w14:textFill>
                  <w14:solidFill>
                    <w14:schemeClr w14:val="tx1">
                      <w14:lumMod w14:val="85000"/>
                      <w14:lumOff w14:val="15000"/>
                    </w14:schemeClr>
                  </w14:solidFill>
                </w14:textFill>
              </w:rPr>
              <w:t>uthentication API</w:t>
            </w:r>
          </w:p>
          <w:p w14:paraId="18F9A1E5">
            <w:pPr>
              <w:spacing w:line="360" w:lineRule="auto"/>
              <w:jc w:val="both"/>
              <w:rPr>
                <w:rFonts w:hint="default" w:ascii="Times New Roman" w:hAnsi="Times New Roman" w:cs="Times New Roman" w:eastAsiaTheme="majorEastAsia"/>
                <w:color w:val="262626" w:themeColor="text1" w:themeTint="D9"/>
                <w:sz w:val="26"/>
                <w:szCs w:val="26"/>
                <w:vertAlign w:val="baseline"/>
                <w:lang w:val="vi-VN"/>
                <w14:textFill>
                  <w14:solidFill>
                    <w14:schemeClr w14:val="tx1">
                      <w14:lumMod w14:val="85000"/>
                      <w14:lumOff w14:val="15000"/>
                    </w14:schemeClr>
                  </w14:solidFill>
                </w14:textFill>
              </w:rPr>
            </w:pPr>
            <w:r>
              <w:rPr>
                <w:rFonts w:hint="default" w:ascii="Times New Roman" w:hAnsi="Times New Roman" w:eastAsiaTheme="majorEastAsia"/>
                <w:color w:val="262626" w:themeColor="text1" w:themeTint="D9"/>
                <w:sz w:val="26"/>
                <w:szCs w:val="26"/>
                <w:vertAlign w:val="baseline"/>
                <w14:textFill>
                  <w14:solidFill>
                    <w14:schemeClr w14:val="tx1">
                      <w14:lumMod w14:val="85000"/>
                      <w14:lumOff w14:val="15000"/>
                    </w14:schemeClr>
                  </w14:solidFill>
                </w14:textFill>
              </w:rPr>
              <w:t xml:space="preserve">2. Xây dựng API </w:t>
            </w:r>
            <w:r>
              <w:rPr>
                <w:rFonts w:hint="default" w:ascii="Times New Roman" w:hAnsi="Times New Roman" w:eastAsiaTheme="majorEastAsia"/>
                <w:color w:val="262626" w:themeColor="text1" w:themeTint="D9"/>
                <w:sz w:val="26"/>
                <w:szCs w:val="26"/>
                <w:vertAlign w:val="baseline"/>
                <w:lang w:val="vi-VN"/>
                <w14:textFill>
                  <w14:solidFill>
                    <w14:schemeClr w14:val="tx1">
                      <w14:lumMod w14:val="85000"/>
                      <w14:lumOff w14:val="15000"/>
                    </w14:schemeClr>
                  </w14:solidFill>
                </w14:textFill>
              </w:rPr>
              <w:t>q</w:t>
            </w:r>
            <w:r>
              <w:rPr>
                <w:rFonts w:hint="default" w:ascii="Times New Roman" w:hAnsi="Times New Roman" w:eastAsiaTheme="majorEastAsia"/>
                <w:color w:val="262626" w:themeColor="text1" w:themeTint="D9"/>
                <w:sz w:val="26"/>
                <w:szCs w:val="26"/>
                <w:vertAlign w:val="baseline"/>
                <w14:textFill>
                  <w14:solidFill>
                    <w14:schemeClr w14:val="tx1">
                      <w14:lumMod w14:val="85000"/>
                      <w14:lumOff w14:val="15000"/>
                    </w14:schemeClr>
                  </w14:solidFill>
                </w14:textFill>
              </w:rPr>
              <w:t xml:space="preserve">uản lý </w:t>
            </w:r>
            <w:r>
              <w:rPr>
                <w:rFonts w:hint="default" w:ascii="Times New Roman" w:hAnsi="Times New Roman" w:eastAsiaTheme="majorEastAsia"/>
                <w:color w:val="262626" w:themeColor="text1" w:themeTint="D9"/>
                <w:sz w:val="26"/>
                <w:szCs w:val="26"/>
                <w:vertAlign w:val="baseline"/>
                <w:lang w:val="vi-VN"/>
                <w14:textFill>
                  <w14:solidFill>
                    <w14:schemeClr w14:val="tx1">
                      <w14:lumMod w14:val="85000"/>
                      <w14:lumOff w14:val="15000"/>
                    </w14:schemeClr>
                  </w14:solidFill>
                </w14:textFill>
              </w:rPr>
              <w:t>p</w:t>
            </w:r>
            <w:r>
              <w:rPr>
                <w:rFonts w:hint="default" w:ascii="Times New Roman" w:hAnsi="Times New Roman" w:eastAsiaTheme="majorEastAsia"/>
                <w:color w:val="262626" w:themeColor="text1" w:themeTint="D9"/>
                <w:sz w:val="26"/>
                <w:szCs w:val="26"/>
                <w:vertAlign w:val="baseline"/>
                <w14:textFill>
                  <w14:solidFill>
                    <w14:schemeClr w14:val="tx1">
                      <w14:lumMod w14:val="85000"/>
                      <w14:lumOff w14:val="15000"/>
                    </w14:schemeClr>
                  </w14:solidFill>
                </w14:textFill>
              </w:rPr>
              <w:t xml:space="preserve">hòng ban và </w:t>
            </w:r>
            <w:r>
              <w:rPr>
                <w:rFonts w:hint="default" w:ascii="Times New Roman" w:hAnsi="Times New Roman" w:eastAsiaTheme="majorEastAsia"/>
                <w:color w:val="262626" w:themeColor="text1" w:themeTint="D9"/>
                <w:sz w:val="26"/>
                <w:szCs w:val="26"/>
                <w:vertAlign w:val="baseline"/>
                <w:lang w:val="vi-VN"/>
                <w14:textFill>
                  <w14:solidFill>
                    <w14:schemeClr w14:val="tx1">
                      <w14:lumMod w14:val="85000"/>
                      <w14:lumOff w14:val="15000"/>
                    </w14:schemeClr>
                  </w14:solidFill>
                </w14:textFill>
              </w:rPr>
              <w:t>q</w:t>
            </w:r>
            <w:r>
              <w:rPr>
                <w:rFonts w:hint="default" w:ascii="Times New Roman" w:hAnsi="Times New Roman" w:eastAsiaTheme="majorEastAsia"/>
                <w:color w:val="262626" w:themeColor="text1" w:themeTint="D9"/>
                <w:sz w:val="26"/>
                <w:szCs w:val="26"/>
                <w:vertAlign w:val="baseline"/>
                <w14:textFill>
                  <w14:solidFill>
                    <w14:schemeClr w14:val="tx1">
                      <w14:lumMod w14:val="85000"/>
                      <w14:lumOff w14:val="15000"/>
                    </w14:schemeClr>
                  </w14:solidFill>
                </w14:textFill>
              </w:rPr>
              <w:t xml:space="preserve">uản lý </w:t>
            </w:r>
            <w:r>
              <w:rPr>
                <w:rFonts w:hint="default" w:ascii="Times New Roman" w:hAnsi="Times New Roman" w:eastAsiaTheme="majorEastAsia"/>
                <w:color w:val="262626" w:themeColor="text1" w:themeTint="D9"/>
                <w:sz w:val="26"/>
                <w:szCs w:val="26"/>
                <w:vertAlign w:val="baseline"/>
                <w:lang w:val="vi-VN"/>
                <w14:textFill>
                  <w14:solidFill>
                    <w14:schemeClr w14:val="tx1">
                      <w14:lumMod w14:val="85000"/>
                      <w14:lumOff w14:val="15000"/>
                    </w14:schemeClr>
                  </w14:solidFill>
                </w14:textFill>
              </w:rPr>
              <w:t>n</w:t>
            </w:r>
            <w:r>
              <w:rPr>
                <w:rFonts w:hint="default" w:ascii="Times New Roman" w:hAnsi="Times New Roman" w:eastAsiaTheme="majorEastAsia"/>
                <w:color w:val="262626" w:themeColor="text1" w:themeTint="D9"/>
                <w:sz w:val="26"/>
                <w:szCs w:val="26"/>
                <w:vertAlign w:val="baseline"/>
                <w14:textFill>
                  <w14:solidFill>
                    <w14:schemeClr w14:val="tx1">
                      <w14:lumMod w14:val="85000"/>
                      <w14:lumOff w14:val="15000"/>
                    </w14:schemeClr>
                  </w14:solidFill>
                </w14:textFill>
              </w:rPr>
              <w:t>hân viên</w:t>
            </w:r>
            <w:r>
              <w:rPr>
                <w:rFonts w:hint="default" w:ascii="Times New Roman" w:hAnsi="Times New Roman" w:eastAsiaTheme="majorEastAsia"/>
                <w:color w:val="262626" w:themeColor="text1" w:themeTint="D9"/>
                <w:sz w:val="26"/>
                <w:szCs w:val="26"/>
                <w:vertAlign w:val="baseline"/>
                <w:lang w:val="vi-VN"/>
                <w14:textFill>
                  <w14:solidFill>
                    <w14:schemeClr w14:val="tx1">
                      <w14:lumMod w14:val="85000"/>
                      <w14:lumOff w14:val="15000"/>
                    </w14:schemeClr>
                  </w14:solidFill>
                </w14:textFill>
              </w:rPr>
              <w:t>.</w:t>
            </w:r>
          </w:p>
        </w:tc>
        <w:tc>
          <w:tcPr>
            <w:tcW w:w="2393" w:type="dxa"/>
          </w:tcPr>
          <w:p w14:paraId="6ED30935">
            <w:pPr>
              <w:spacing w:line="360" w:lineRule="auto"/>
              <w:jc w:val="both"/>
              <w:rPr>
                <w:rFonts w:ascii="Times New Roman" w:hAnsi="Times New Roman" w:cs="Times New Roman" w:eastAsiaTheme="majorEastAsia"/>
                <w:color w:val="262626" w:themeColor="text1" w:themeTint="D9"/>
                <w:sz w:val="26"/>
                <w:szCs w:val="26"/>
                <w:vertAlign w:val="baseline"/>
                <w14:textFill>
                  <w14:solidFill>
                    <w14:schemeClr w14:val="tx1">
                      <w14:lumMod w14:val="85000"/>
                      <w14:lumOff w14:val="15000"/>
                    </w14:schemeClr>
                  </w14:solidFill>
                </w14:textFill>
              </w:rPr>
            </w:pPr>
            <w:r>
              <w:rPr>
                <w:rFonts w:hint="default" w:ascii="Times New Roman" w:hAnsi="Times New Roman" w:eastAsiaTheme="majorEastAsia"/>
                <w:color w:val="262626" w:themeColor="text1" w:themeTint="D9"/>
                <w:sz w:val="26"/>
                <w:szCs w:val="26"/>
                <w:vertAlign w:val="baseline"/>
                <w14:textFill>
                  <w14:solidFill>
                    <w14:schemeClr w14:val="tx1">
                      <w14:lumMod w14:val="85000"/>
                      <w14:lumOff w14:val="15000"/>
                    </w14:schemeClr>
                  </w14:solidFill>
                </w14:textFill>
              </w:rPr>
              <w:t xml:space="preserve">Các API </w:t>
            </w:r>
            <w:r>
              <w:rPr>
                <w:rFonts w:hint="default" w:ascii="Times New Roman" w:hAnsi="Times New Roman" w:eastAsiaTheme="majorEastAsia"/>
                <w:color w:val="262626" w:themeColor="text1" w:themeTint="D9"/>
                <w:sz w:val="26"/>
                <w:szCs w:val="26"/>
                <w:vertAlign w:val="baseline"/>
                <w:lang w:val="vi-VN"/>
                <w14:textFill>
                  <w14:solidFill>
                    <w14:schemeClr w14:val="tx1">
                      <w14:lumMod w14:val="85000"/>
                      <w14:lumOff w14:val="15000"/>
                    </w14:schemeClr>
                  </w14:solidFill>
                </w14:textFill>
              </w:rPr>
              <w:t>q</w:t>
            </w:r>
            <w:r>
              <w:rPr>
                <w:rFonts w:hint="default" w:ascii="Times New Roman" w:hAnsi="Times New Roman" w:eastAsiaTheme="majorEastAsia"/>
                <w:color w:val="262626" w:themeColor="text1" w:themeTint="D9"/>
                <w:sz w:val="26"/>
                <w:szCs w:val="26"/>
                <w:vertAlign w:val="baseline"/>
                <w14:textFill>
                  <w14:solidFill>
                    <w14:schemeClr w14:val="tx1">
                      <w14:lumMod w14:val="85000"/>
                      <w14:lumOff w14:val="15000"/>
                    </w14:schemeClr>
                  </w14:solidFill>
                </w14:textFill>
              </w:rPr>
              <w:t xml:space="preserve">uản lý </w:t>
            </w:r>
            <w:r>
              <w:rPr>
                <w:rFonts w:hint="default" w:ascii="Times New Roman" w:hAnsi="Times New Roman" w:eastAsiaTheme="majorEastAsia"/>
                <w:color w:val="262626" w:themeColor="text1" w:themeTint="D9"/>
                <w:sz w:val="26"/>
                <w:szCs w:val="26"/>
                <w:vertAlign w:val="baseline"/>
                <w:lang w:val="vi-VN"/>
                <w14:textFill>
                  <w14:solidFill>
                    <w14:schemeClr w14:val="tx1">
                      <w14:lumMod w14:val="85000"/>
                      <w14:lumOff w14:val="15000"/>
                    </w14:schemeClr>
                  </w14:solidFill>
                </w14:textFill>
              </w:rPr>
              <w:t>c</w:t>
            </w:r>
            <w:r>
              <w:rPr>
                <w:rFonts w:hint="default" w:ascii="Times New Roman" w:hAnsi="Times New Roman" w:eastAsiaTheme="majorEastAsia"/>
                <w:color w:val="262626" w:themeColor="text1" w:themeTint="D9"/>
                <w:sz w:val="26"/>
                <w:szCs w:val="26"/>
                <w:vertAlign w:val="baseline"/>
                <w14:textFill>
                  <w14:solidFill>
                    <w14:schemeClr w14:val="tx1">
                      <w14:lumMod w14:val="85000"/>
                      <w14:lumOff w14:val="15000"/>
                    </w14:schemeClr>
                  </w14:solidFill>
                </w14:textFill>
              </w:rPr>
              <w:t xml:space="preserve">ơ sở dữ liệu hoạt động ổn định </w:t>
            </w:r>
            <w:r>
              <w:rPr>
                <w:rFonts w:hint="default" w:ascii="Times New Roman" w:hAnsi="Times New Roman" w:eastAsiaTheme="majorEastAsia"/>
                <w:color w:val="262626" w:themeColor="text1" w:themeTint="D9"/>
                <w:sz w:val="26"/>
                <w:szCs w:val="26"/>
                <w:vertAlign w:val="baseline"/>
                <w:lang w:val="vi-VN"/>
                <w14:textFill>
                  <w14:solidFill>
                    <w14:schemeClr w14:val="tx1">
                      <w14:lumMod w14:val="85000"/>
                      <w14:lumOff w14:val="15000"/>
                    </w14:schemeClr>
                  </w14:solidFill>
                </w14:textFill>
              </w:rPr>
              <w:t>đã</w:t>
            </w:r>
            <w:r>
              <w:rPr>
                <w:rFonts w:hint="default" w:ascii="Times New Roman" w:hAnsi="Times New Roman" w:eastAsiaTheme="majorEastAsia"/>
                <w:color w:val="262626" w:themeColor="text1" w:themeTint="D9"/>
                <w:sz w:val="26"/>
                <w:szCs w:val="26"/>
                <w:vertAlign w:val="baseline"/>
                <w14:textFill>
                  <w14:solidFill>
                    <w14:schemeClr w14:val="tx1">
                      <w14:lumMod w14:val="85000"/>
                      <w14:lumOff w14:val="15000"/>
                    </w14:schemeClr>
                  </w14:solidFill>
                </w14:textFill>
              </w:rPr>
              <w:t xml:space="preserve"> test bằng </w:t>
            </w:r>
            <w:r>
              <w:rPr>
                <w:rFonts w:hint="default" w:ascii="Times New Roman" w:hAnsi="Times New Roman" w:eastAsiaTheme="majorEastAsia"/>
                <w:color w:val="262626" w:themeColor="text1" w:themeTint="D9"/>
                <w:sz w:val="26"/>
                <w:szCs w:val="26"/>
                <w:vertAlign w:val="baseline"/>
                <w:lang w:val="vi-VN"/>
                <w14:textFill>
                  <w14:solidFill>
                    <w14:schemeClr w14:val="tx1">
                      <w14:lumMod w14:val="85000"/>
                      <w14:lumOff w14:val="15000"/>
                    </w14:schemeClr>
                  </w14:solidFill>
                </w14:textFill>
              </w:rPr>
              <w:t>s</w:t>
            </w:r>
            <w:r>
              <w:rPr>
                <w:rFonts w:hint="default" w:ascii="Times New Roman" w:hAnsi="Times New Roman" w:eastAsiaTheme="majorEastAsia"/>
                <w:color w:val="262626" w:themeColor="text1" w:themeTint="D9"/>
                <w:sz w:val="26"/>
                <w:szCs w:val="26"/>
                <w:vertAlign w:val="baseline"/>
                <w14:textFill>
                  <w14:solidFill>
                    <w14:schemeClr w14:val="tx1">
                      <w14:lumMod w14:val="85000"/>
                      <w14:lumOff w14:val="15000"/>
                    </w14:schemeClr>
                  </w14:solidFill>
                </w14:textFill>
              </w:rPr>
              <w:t>wagger.</w:t>
            </w:r>
          </w:p>
        </w:tc>
      </w:tr>
      <w:tr w14:paraId="5CD5D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tcPr>
          <w:p w14:paraId="66C60561">
            <w:pPr>
              <w:spacing w:line="360" w:lineRule="auto"/>
              <w:jc w:val="both"/>
              <w:rPr>
                <w:rFonts w:hint="default" w:ascii="Times New Roman" w:hAnsi="Times New Roman" w:cs="Times New Roman" w:eastAsiaTheme="majorEastAsia"/>
                <w:color w:val="262626" w:themeColor="text1" w:themeTint="D9"/>
                <w:sz w:val="26"/>
                <w:szCs w:val="26"/>
                <w:vertAlign w:val="baseline"/>
                <w:lang w:val="vi-VN"/>
                <w14:textFill>
                  <w14:solidFill>
                    <w14:schemeClr w14:val="tx1">
                      <w14:lumMod w14:val="85000"/>
                      <w14:lumOff w14:val="15000"/>
                    </w14:schemeClr>
                  </w14:solidFill>
                </w14:textFill>
              </w:rPr>
            </w:pPr>
            <w:r>
              <w:rPr>
                <w:rFonts w:hint="default" w:ascii="Times New Roman" w:hAnsi="Times New Roman" w:cs="Times New Roman" w:eastAsiaTheme="majorEastAsia"/>
                <w:color w:val="262626" w:themeColor="text1" w:themeTint="D9"/>
                <w:sz w:val="26"/>
                <w:szCs w:val="26"/>
                <w:vertAlign w:val="baseline"/>
                <w:lang w:val="vi-VN"/>
                <w14:textFill>
                  <w14:solidFill>
                    <w14:schemeClr w14:val="tx1">
                      <w14:lumMod w14:val="85000"/>
                      <w14:lumOff w14:val="15000"/>
                    </w14:schemeClr>
                  </w14:solidFill>
                </w14:textFill>
              </w:rPr>
              <w:t>5</w:t>
            </w:r>
          </w:p>
        </w:tc>
        <w:tc>
          <w:tcPr>
            <w:tcW w:w="2427" w:type="dxa"/>
          </w:tcPr>
          <w:p w14:paraId="17167859">
            <w:pPr>
              <w:spacing w:line="360" w:lineRule="auto"/>
              <w:jc w:val="both"/>
              <w:rPr>
                <w:rFonts w:hint="default" w:ascii="Times New Roman" w:hAnsi="Times New Roman" w:cs="Times New Roman" w:eastAsiaTheme="majorEastAsia"/>
                <w:color w:val="262626" w:themeColor="text1" w:themeTint="D9"/>
                <w:sz w:val="26"/>
                <w:szCs w:val="26"/>
                <w:vertAlign w:val="baseline"/>
                <w:lang w:val="vi-VN"/>
                <w14:textFill>
                  <w14:solidFill>
                    <w14:schemeClr w14:val="tx1">
                      <w14:lumMod w14:val="85000"/>
                      <w14:lumOff w14:val="15000"/>
                    </w14:schemeClr>
                  </w14:solidFill>
                </w14:textFill>
              </w:rPr>
            </w:pPr>
            <w:r>
              <w:rPr>
                <w:rFonts w:hint="default" w:ascii="Times New Roman" w:hAnsi="Times New Roman" w:cs="Times New Roman" w:eastAsiaTheme="majorEastAsia"/>
                <w:color w:val="262626" w:themeColor="text1" w:themeTint="D9"/>
                <w:sz w:val="26"/>
                <w:szCs w:val="26"/>
                <w:vertAlign w:val="baseline"/>
                <w:lang w:val="vi-VN"/>
                <w14:textFill>
                  <w14:solidFill>
                    <w14:schemeClr w14:val="tx1">
                      <w14:lumMod w14:val="85000"/>
                      <w14:lumOff w14:val="15000"/>
                    </w14:schemeClr>
                  </w14:solidFill>
                </w14:textFill>
              </w:rPr>
              <w:t>Phát triển Backend nghiệp vụ</w:t>
            </w:r>
          </w:p>
        </w:tc>
        <w:tc>
          <w:tcPr>
            <w:tcW w:w="3617" w:type="dxa"/>
          </w:tcPr>
          <w:p w14:paraId="68F0E542">
            <w:pPr>
              <w:numPr>
                <w:ilvl w:val="0"/>
                <w:numId w:val="12"/>
              </w:numPr>
              <w:spacing w:line="360" w:lineRule="auto"/>
              <w:jc w:val="both"/>
              <w:rPr>
                <w:rFonts w:hint="default" w:ascii="Times New Roman" w:hAnsi="Times New Roman" w:eastAsiaTheme="majorEastAsia"/>
                <w:color w:val="262626" w:themeColor="text1" w:themeTint="D9"/>
                <w:sz w:val="26"/>
                <w:szCs w:val="26"/>
                <w:vertAlign w:val="baseline"/>
                <w14:textFill>
                  <w14:solidFill>
                    <w14:schemeClr w14:val="tx1">
                      <w14:lumMod w14:val="85000"/>
                      <w14:lumOff w14:val="15000"/>
                    </w14:schemeClr>
                  </w14:solidFill>
                </w14:textFill>
              </w:rPr>
            </w:pPr>
            <w:r>
              <w:rPr>
                <w:rFonts w:hint="default" w:ascii="Times New Roman" w:hAnsi="Times New Roman" w:eastAsiaTheme="majorEastAsia"/>
                <w:color w:val="262626" w:themeColor="text1" w:themeTint="D9"/>
                <w:sz w:val="26"/>
                <w:szCs w:val="26"/>
                <w:vertAlign w:val="baseline"/>
                <w14:textFill>
                  <w14:solidFill>
                    <w14:schemeClr w14:val="tx1">
                      <w14:lumMod w14:val="85000"/>
                      <w14:lumOff w14:val="15000"/>
                    </w14:schemeClr>
                  </w14:solidFill>
                </w14:textFill>
              </w:rPr>
              <w:t xml:space="preserve">Xây dựng API </w:t>
            </w:r>
            <w:r>
              <w:rPr>
                <w:rFonts w:hint="default" w:ascii="Times New Roman" w:hAnsi="Times New Roman" w:eastAsiaTheme="majorEastAsia"/>
                <w:color w:val="262626" w:themeColor="text1" w:themeTint="D9"/>
                <w:sz w:val="26"/>
                <w:szCs w:val="26"/>
                <w:vertAlign w:val="baseline"/>
                <w:lang w:val="vi-VN"/>
                <w14:textFill>
                  <w14:solidFill>
                    <w14:schemeClr w14:val="tx1">
                      <w14:lumMod w14:val="85000"/>
                      <w14:lumOff w14:val="15000"/>
                    </w14:schemeClr>
                  </w14:solidFill>
                </w14:textFill>
              </w:rPr>
              <w:t>q</w:t>
            </w:r>
            <w:r>
              <w:rPr>
                <w:rFonts w:hint="default" w:ascii="Times New Roman" w:hAnsi="Times New Roman" w:eastAsiaTheme="majorEastAsia"/>
                <w:color w:val="262626" w:themeColor="text1" w:themeTint="D9"/>
                <w:sz w:val="26"/>
                <w:szCs w:val="26"/>
                <w:vertAlign w:val="baseline"/>
                <w14:textFill>
                  <w14:solidFill>
                    <w14:schemeClr w14:val="tx1">
                      <w14:lumMod w14:val="85000"/>
                      <w14:lumOff w14:val="15000"/>
                    </w14:schemeClr>
                  </w14:solidFill>
                </w14:textFill>
              </w:rPr>
              <w:t xml:space="preserve">uản lý </w:t>
            </w:r>
            <w:r>
              <w:rPr>
                <w:rFonts w:hint="default" w:ascii="Times New Roman" w:hAnsi="Times New Roman" w:eastAsiaTheme="majorEastAsia"/>
                <w:color w:val="262626" w:themeColor="text1" w:themeTint="D9"/>
                <w:sz w:val="26"/>
                <w:szCs w:val="26"/>
                <w:vertAlign w:val="baseline"/>
                <w:lang w:val="vi-VN"/>
                <w14:textFill>
                  <w14:solidFill>
                    <w14:schemeClr w14:val="tx1">
                      <w14:lumMod w14:val="85000"/>
                      <w14:lumOff w14:val="15000"/>
                    </w14:schemeClr>
                  </w14:solidFill>
                </w14:textFill>
              </w:rPr>
              <w:t>l</w:t>
            </w:r>
            <w:r>
              <w:rPr>
                <w:rFonts w:hint="default" w:ascii="Times New Roman" w:hAnsi="Times New Roman" w:eastAsiaTheme="majorEastAsia"/>
                <w:color w:val="262626" w:themeColor="text1" w:themeTint="D9"/>
                <w:sz w:val="26"/>
                <w:szCs w:val="26"/>
                <w:vertAlign w:val="baseline"/>
                <w14:textFill>
                  <w14:solidFill>
                    <w14:schemeClr w14:val="tx1">
                      <w14:lumMod w14:val="85000"/>
                      <w14:lumOff w14:val="15000"/>
                    </w14:schemeClr>
                  </w14:solidFill>
                </w14:textFill>
              </w:rPr>
              <w:t>ương.</w:t>
            </w:r>
          </w:p>
          <w:p w14:paraId="42D83868">
            <w:pPr>
              <w:numPr>
                <w:ilvl w:val="0"/>
                <w:numId w:val="12"/>
              </w:numPr>
              <w:spacing w:line="360" w:lineRule="auto"/>
              <w:ind w:left="0" w:leftChars="0" w:firstLine="0" w:firstLineChars="0"/>
              <w:jc w:val="both"/>
              <w:rPr>
                <w:rFonts w:hint="default" w:ascii="Times New Roman" w:hAnsi="Times New Roman" w:eastAsiaTheme="majorEastAsia"/>
                <w:color w:val="262626" w:themeColor="text1" w:themeTint="D9"/>
                <w:sz w:val="26"/>
                <w:szCs w:val="26"/>
                <w:vertAlign w:val="baseline"/>
                <w14:textFill>
                  <w14:solidFill>
                    <w14:schemeClr w14:val="tx1">
                      <w14:lumMod w14:val="85000"/>
                      <w14:lumOff w14:val="15000"/>
                    </w14:schemeClr>
                  </w14:solidFill>
                </w14:textFill>
              </w:rPr>
            </w:pPr>
            <w:r>
              <w:rPr>
                <w:rFonts w:hint="default" w:ascii="Times New Roman" w:hAnsi="Times New Roman" w:eastAsiaTheme="majorEastAsia"/>
                <w:color w:val="262626" w:themeColor="text1" w:themeTint="D9"/>
                <w:sz w:val="26"/>
                <w:szCs w:val="26"/>
                <w:vertAlign w:val="baseline"/>
                <w14:textFill>
                  <w14:solidFill>
                    <w14:schemeClr w14:val="tx1">
                      <w14:lumMod w14:val="85000"/>
                      <w14:lumOff w14:val="15000"/>
                    </w14:schemeClr>
                  </w14:solidFill>
                </w14:textFill>
              </w:rPr>
              <w:t xml:space="preserve">Xây dựng API </w:t>
            </w:r>
            <w:r>
              <w:rPr>
                <w:rFonts w:hint="default" w:ascii="Times New Roman" w:hAnsi="Times New Roman" w:eastAsiaTheme="majorEastAsia"/>
                <w:color w:val="262626" w:themeColor="text1" w:themeTint="D9"/>
                <w:sz w:val="26"/>
                <w:szCs w:val="26"/>
                <w:vertAlign w:val="baseline"/>
                <w:lang w:val="vi-VN"/>
                <w14:textFill>
                  <w14:solidFill>
                    <w14:schemeClr w14:val="tx1">
                      <w14:lumMod w14:val="85000"/>
                      <w14:lumOff w14:val="15000"/>
                    </w14:schemeClr>
                  </w14:solidFill>
                </w14:textFill>
              </w:rPr>
              <w:t>q</w:t>
            </w:r>
            <w:r>
              <w:rPr>
                <w:rFonts w:hint="default" w:ascii="Times New Roman" w:hAnsi="Times New Roman" w:eastAsiaTheme="majorEastAsia"/>
                <w:color w:val="262626" w:themeColor="text1" w:themeTint="D9"/>
                <w:sz w:val="26"/>
                <w:szCs w:val="26"/>
                <w:vertAlign w:val="baseline"/>
                <w14:textFill>
                  <w14:solidFill>
                    <w14:schemeClr w14:val="tx1">
                      <w14:lumMod w14:val="85000"/>
                      <w14:lumOff w14:val="15000"/>
                    </w14:schemeClr>
                  </w14:solidFill>
                </w14:textFill>
              </w:rPr>
              <w:t xml:space="preserve">uản lý </w:t>
            </w:r>
            <w:r>
              <w:rPr>
                <w:rFonts w:hint="default" w:ascii="Times New Roman" w:hAnsi="Times New Roman" w:eastAsiaTheme="majorEastAsia"/>
                <w:color w:val="262626" w:themeColor="text1" w:themeTint="D9"/>
                <w:sz w:val="26"/>
                <w:szCs w:val="26"/>
                <w:vertAlign w:val="baseline"/>
                <w:lang w:val="vi-VN"/>
                <w14:textFill>
                  <w14:solidFill>
                    <w14:schemeClr w14:val="tx1">
                      <w14:lumMod w14:val="85000"/>
                      <w14:lumOff w14:val="15000"/>
                    </w14:schemeClr>
                  </w14:solidFill>
                </w14:textFill>
              </w:rPr>
              <w:t>n</w:t>
            </w:r>
            <w:r>
              <w:rPr>
                <w:rFonts w:hint="default" w:ascii="Times New Roman" w:hAnsi="Times New Roman" w:eastAsiaTheme="majorEastAsia"/>
                <w:color w:val="262626" w:themeColor="text1" w:themeTint="D9"/>
                <w:sz w:val="26"/>
                <w:szCs w:val="26"/>
                <w:vertAlign w:val="baseline"/>
                <w14:textFill>
                  <w14:solidFill>
                    <w14:schemeClr w14:val="tx1">
                      <w14:lumMod w14:val="85000"/>
                      <w14:lumOff w14:val="15000"/>
                    </w14:schemeClr>
                  </w14:solidFill>
                </w14:textFill>
              </w:rPr>
              <w:t>ghỉ phép.</w:t>
            </w:r>
          </w:p>
          <w:p w14:paraId="3D95F3E6">
            <w:pPr>
              <w:numPr>
                <w:ilvl w:val="0"/>
                <w:numId w:val="0"/>
              </w:numPr>
              <w:spacing w:line="360" w:lineRule="auto"/>
              <w:ind w:leftChars="0"/>
              <w:jc w:val="both"/>
              <w:rPr>
                <w:rFonts w:ascii="Times New Roman" w:hAnsi="Times New Roman" w:cs="Times New Roman" w:eastAsiaTheme="majorEastAsia"/>
                <w:color w:val="262626" w:themeColor="text1" w:themeTint="D9"/>
                <w:sz w:val="26"/>
                <w:szCs w:val="26"/>
                <w:vertAlign w:val="baseline"/>
                <w14:textFill>
                  <w14:solidFill>
                    <w14:schemeClr w14:val="tx1">
                      <w14:lumMod w14:val="85000"/>
                      <w14:lumOff w14:val="15000"/>
                    </w14:schemeClr>
                  </w14:solidFill>
                </w14:textFill>
              </w:rPr>
            </w:pPr>
            <w:r>
              <w:rPr>
                <w:rFonts w:hint="default" w:ascii="Times New Roman" w:hAnsi="Times New Roman" w:eastAsiaTheme="majorEastAsia"/>
                <w:color w:val="262626" w:themeColor="text1" w:themeTint="D9"/>
                <w:sz w:val="26"/>
                <w:szCs w:val="26"/>
                <w:vertAlign w:val="baseline"/>
                <w14:textFill>
                  <w14:solidFill>
                    <w14:schemeClr w14:val="tx1">
                      <w14:lumMod w14:val="85000"/>
                      <w14:lumOff w14:val="15000"/>
                    </w14:schemeClr>
                  </w14:solidFill>
                </w14:textFill>
              </w:rPr>
              <w:t xml:space="preserve">3. Tích hợp SignalR Hub cho tính năng </w:t>
            </w:r>
            <w:r>
              <w:rPr>
                <w:rFonts w:hint="default" w:ascii="Times New Roman" w:hAnsi="Times New Roman" w:eastAsiaTheme="majorEastAsia"/>
                <w:color w:val="262626" w:themeColor="text1" w:themeTint="D9"/>
                <w:sz w:val="26"/>
                <w:szCs w:val="26"/>
                <w:vertAlign w:val="baseline"/>
                <w:lang w:val="vi-VN"/>
                <w14:textFill>
                  <w14:solidFill>
                    <w14:schemeClr w14:val="tx1">
                      <w14:lumMod w14:val="85000"/>
                      <w14:lumOff w14:val="15000"/>
                    </w14:schemeClr>
                  </w14:solidFill>
                </w14:textFill>
              </w:rPr>
              <w:t>c</w:t>
            </w:r>
            <w:r>
              <w:rPr>
                <w:rFonts w:hint="default" w:ascii="Times New Roman" w:hAnsi="Times New Roman" w:eastAsiaTheme="majorEastAsia"/>
                <w:color w:val="262626" w:themeColor="text1" w:themeTint="D9"/>
                <w:sz w:val="26"/>
                <w:szCs w:val="26"/>
                <w:vertAlign w:val="baseline"/>
                <w14:textFill>
                  <w14:solidFill>
                    <w14:schemeClr w14:val="tx1">
                      <w14:lumMod w14:val="85000"/>
                      <w14:lumOff w14:val="15000"/>
                    </w14:schemeClr>
                  </w14:solidFill>
                </w14:textFill>
              </w:rPr>
              <w:t>hat.</w:t>
            </w:r>
          </w:p>
        </w:tc>
        <w:tc>
          <w:tcPr>
            <w:tcW w:w="2393" w:type="dxa"/>
          </w:tcPr>
          <w:p w14:paraId="2CE63101">
            <w:pPr>
              <w:spacing w:line="360" w:lineRule="auto"/>
              <w:jc w:val="both"/>
              <w:rPr>
                <w:rFonts w:hint="default" w:ascii="Times New Roman" w:hAnsi="Times New Roman" w:cs="Times New Roman" w:eastAsiaTheme="majorEastAsia"/>
                <w:color w:val="262626" w:themeColor="text1" w:themeTint="D9"/>
                <w:sz w:val="26"/>
                <w:szCs w:val="26"/>
                <w:vertAlign w:val="baseline"/>
                <w:lang w:val="vi-VN"/>
                <w14:textFill>
                  <w14:solidFill>
                    <w14:schemeClr w14:val="tx1">
                      <w14:lumMod w14:val="85000"/>
                      <w14:lumOff w14:val="15000"/>
                    </w14:schemeClr>
                  </w14:solidFill>
                </w14:textFill>
              </w:rPr>
            </w:pPr>
            <w:r>
              <w:rPr>
                <w:rFonts w:hint="default" w:ascii="Times New Roman" w:hAnsi="Times New Roman" w:cs="Times New Roman" w:eastAsiaTheme="majorEastAsia"/>
                <w:color w:val="262626" w:themeColor="text1" w:themeTint="D9"/>
                <w:sz w:val="26"/>
                <w:szCs w:val="26"/>
                <w:vertAlign w:val="baseline"/>
                <w:lang w:val="vi-VN"/>
                <w14:textFill>
                  <w14:solidFill>
                    <w14:schemeClr w14:val="tx1">
                      <w14:lumMod w14:val="85000"/>
                      <w14:lumOff w14:val="15000"/>
                    </w14:schemeClr>
                  </w14:solidFill>
                </w14:textFill>
              </w:rPr>
              <w:t>Toàn bộ API nghiệp vụ hoàn thành</w:t>
            </w:r>
          </w:p>
        </w:tc>
      </w:tr>
      <w:tr w14:paraId="63525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tcPr>
          <w:p w14:paraId="31830981">
            <w:pPr>
              <w:spacing w:line="360" w:lineRule="auto"/>
              <w:jc w:val="both"/>
              <w:rPr>
                <w:rFonts w:hint="default" w:ascii="Times New Roman" w:hAnsi="Times New Roman" w:cs="Times New Roman" w:eastAsiaTheme="majorEastAsia"/>
                <w:color w:val="262626" w:themeColor="text1" w:themeTint="D9"/>
                <w:sz w:val="26"/>
                <w:szCs w:val="26"/>
                <w:vertAlign w:val="baseline"/>
                <w:lang w:val="vi-VN"/>
                <w14:textFill>
                  <w14:solidFill>
                    <w14:schemeClr w14:val="tx1">
                      <w14:lumMod w14:val="85000"/>
                      <w14:lumOff w14:val="15000"/>
                    </w14:schemeClr>
                  </w14:solidFill>
                </w14:textFill>
              </w:rPr>
            </w:pPr>
            <w:r>
              <w:rPr>
                <w:rFonts w:hint="default" w:ascii="Times New Roman" w:hAnsi="Times New Roman" w:cs="Times New Roman" w:eastAsiaTheme="majorEastAsia"/>
                <w:color w:val="262626" w:themeColor="text1" w:themeTint="D9"/>
                <w:sz w:val="26"/>
                <w:szCs w:val="26"/>
                <w:vertAlign w:val="baseline"/>
                <w:lang w:val="vi-VN"/>
                <w14:textFill>
                  <w14:solidFill>
                    <w14:schemeClr w14:val="tx1">
                      <w14:lumMod w14:val="85000"/>
                      <w14:lumOff w14:val="15000"/>
                    </w14:schemeClr>
                  </w14:solidFill>
                </w14:textFill>
              </w:rPr>
              <w:t>6</w:t>
            </w:r>
          </w:p>
        </w:tc>
        <w:tc>
          <w:tcPr>
            <w:tcW w:w="2427" w:type="dxa"/>
          </w:tcPr>
          <w:p w14:paraId="67DC57F3">
            <w:pPr>
              <w:spacing w:line="360" w:lineRule="auto"/>
              <w:jc w:val="both"/>
              <w:rPr>
                <w:rFonts w:hint="default" w:ascii="Times New Roman" w:hAnsi="Times New Roman" w:cs="Times New Roman" w:eastAsiaTheme="majorEastAsia"/>
                <w:color w:val="262626" w:themeColor="text1" w:themeTint="D9"/>
                <w:sz w:val="26"/>
                <w:szCs w:val="26"/>
                <w:vertAlign w:val="baseline"/>
                <w:lang w:val="vi-VN"/>
                <w14:textFill>
                  <w14:solidFill>
                    <w14:schemeClr w14:val="tx1">
                      <w14:lumMod w14:val="85000"/>
                      <w14:lumOff w14:val="15000"/>
                    </w14:schemeClr>
                  </w14:solidFill>
                </w14:textFill>
              </w:rPr>
            </w:pPr>
            <w:r>
              <w:rPr>
                <w:rFonts w:hint="default" w:ascii="Times New Roman" w:hAnsi="Times New Roman" w:cs="Times New Roman" w:eastAsiaTheme="majorEastAsia"/>
                <w:color w:val="262626" w:themeColor="text1" w:themeTint="D9"/>
                <w:sz w:val="26"/>
                <w:szCs w:val="26"/>
                <w:vertAlign w:val="baseline"/>
                <w:lang w:val="vi-VN"/>
                <w14:textFill>
                  <w14:solidFill>
                    <w14:schemeClr w14:val="tx1">
                      <w14:lumMod w14:val="85000"/>
                      <w14:lumOff w14:val="15000"/>
                    </w14:schemeClr>
                  </w14:solidFill>
                </w14:textFill>
              </w:rPr>
              <w:t>Phát triển Frontend Angular</w:t>
            </w:r>
          </w:p>
        </w:tc>
        <w:tc>
          <w:tcPr>
            <w:tcW w:w="3617" w:type="dxa"/>
          </w:tcPr>
          <w:p w14:paraId="2CF5BCE2">
            <w:pPr>
              <w:numPr>
                <w:ilvl w:val="0"/>
                <w:numId w:val="13"/>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Thiết kế bố cục và các </w:t>
            </w:r>
            <w:r>
              <w:rPr>
                <w:rFonts w:hint="default" w:ascii="Times New Roman" w:hAnsi="Times New Roman" w:cs="Times New Roman"/>
                <w:sz w:val="26"/>
                <w:szCs w:val="26"/>
                <w:lang w:val="vi-VN"/>
              </w:rPr>
              <w:t>c</w:t>
            </w:r>
            <w:r>
              <w:rPr>
                <w:rFonts w:hint="default" w:ascii="Times New Roman" w:hAnsi="Times New Roman" w:cs="Times New Roman"/>
                <w:sz w:val="26"/>
                <w:szCs w:val="26"/>
              </w:rPr>
              <w:t>omponent UI/UX cơ bản.</w:t>
            </w:r>
          </w:p>
          <w:p w14:paraId="1D16F2A2">
            <w:pPr>
              <w:numPr>
                <w:ilvl w:val="0"/>
                <w:numId w:val="13"/>
              </w:numPr>
              <w:spacing w:line="360" w:lineRule="auto"/>
              <w:ind w:left="0" w:leftChars="0" w:firstLine="0" w:firstLineChars="0"/>
              <w:jc w:val="both"/>
              <w:rPr>
                <w:rFonts w:hint="default" w:ascii="Times New Roman" w:hAnsi="Times New Roman" w:cs="Times New Roman"/>
                <w:sz w:val="26"/>
                <w:szCs w:val="26"/>
              </w:rPr>
            </w:pPr>
            <w:r>
              <w:rPr>
                <w:rFonts w:hint="default" w:ascii="Times New Roman" w:hAnsi="Times New Roman" w:cs="Times New Roman"/>
                <w:sz w:val="26"/>
                <w:szCs w:val="26"/>
              </w:rPr>
              <w:t xml:space="preserve">Xây dựng các </w:t>
            </w:r>
            <w:r>
              <w:rPr>
                <w:rFonts w:hint="default" w:ascii="Times New Roman" w:hAnsi="Times New Roman" w:cs="Times New Roman"/>
                <w:sz w:val="26"/>
                <w:szCs w:val="26"/>
                <w:lang w:val="vi-VN"/>
              </w:rPr>
              <w:t>m</w:t>
            </w:r>
            <w:r>
              <w:rPr>
                <w:rFonts w:hint="default" w:ascii="Times New Roman" w:hAnsi="Times New Roman" w:cs="Times New Roman"/>
                <w:sz w:val="26"/>
                <w:szCs w:val="26"/>
              </w:rPr>
              <w:t xml:space="preserve">odule </w:t>
            </w:r>
            <w:r>
              <w:rPr>
                <w:rFonts w:hint="default" w:ascii="Times New Roman" w:hAnsi="Times New Roman" w:cs="Times New Roman"/>
                <w:sz w:val="26"/>
                <w:szCs w:val="26"/>
                <w:lang w:val="vi-VN"/>
              </w:rPr>
              <w:t>a</w:t>
            </w:r>
            <w:r>
              <w:rPr>
                <w:rFonts w:hint="default" w:ascii="Times New Roman" w:hAnsi="Times New Roman" w:cs="Times New Roman"/>
                <w:sz w:val="26"/>
                <w:szCs w:val="26"/>
              </w:rPr>
              <w:t xml:space="preserve">uth </w:t>
            </w:r>
            <w:r>
              <w:rPr>
                <w:rFonts w:hint="default" w:ascii="Times New Roman" w:hAnsi="Times New Roman" w:cs="Times New Roman"/>
                <w:sz w:val="26"/>
                <w:szCs w:val="26"/>
                <w:lang w:val="vi-VN"/>
              </w:rPr>
              <w:t>như đ</w:t>
            </w:r>
            <w:r>
              <w:rPr>
                <w:rFonts w:hint="default" w:ascii="Times New Roman" w:hAnsi="Times New Roman" w:cs="Times New Roman"/>
                <w:sz w:val="26"/>
                <w:szCs w:val="26"/>
              </w:rPr>
              <w:t>ăng nhập/</w:t>
            </w:r>
            <w:r>
              <w:rPr>
                <w:rFonts w:hint="default" w:ascii="Times New Roman" w:hAnsi="Times New Roman" w:cs="Times New Roman"/>
                <w:sz w:val="26"/>
                <w:szCs w:val="26"/>
                <w:lang w:val="vi-VN"/>
              </w:rPr>
              <w:t>đ</w:t>
            </w:r>
            <w:r>
              <w:rPr>
                <w:rFonts w:hint="default" w:ascii="Times New Roman" w:hAnsi="Times New Roman" w:cs="Times New Roman"/>
                <w:sz w:val="26"/>
                <w:szCs w:val="26"/>
              </w:rPr>
              <w:t xml:space="preserve">ăng ký và </w:t>
            </w:r>
            <w:r>
              <w:rPr>
                <w:rFonts w:hint="default" w:ascii="Times New Roman" w:hAnsi="Times New Roman" w:cs="Times New Roman"/>
                <w:sz w:val="26"/>
                <w:szCs w:val="26"/>
                <w:lang w:val="vi-VN"/>
              </w:rPr>
              <w:t>trang chủ.</w:t>
            </w:r>
          </w:p>
          <w:p w14:paraId="5434D1F5">
            <w:pPr>
              <w:numPr>
                <w:ilvl w:val="0"/>
                <w:numId w:val="0"/>
              </w:numPr>
              <w:spacing w:line="360" w:lineRule="auto"/>
              <w:ind w:leftChars="0"/>
              <w:jc w:val="both"/>
              <w:rPr>
                <w:rFonts w:hint="default" w:ascii="Times New Roman" w:hAnsi="Times New Roman" w:cs="Times New Roman" w:eastAsiaTheme="majorEastAsia"/>
                <w:color w:val="262626" w:themeColor="text1" w:themeTint="D9"/>
                <w:sz w:val="26"/>
                <w:szCs w:val="26"/>
                <w:vertAlign w:val="baseline"/>
                <w14:textFill>
                  <w14:solidFill>
                    <w14:schemeClr w14:val="tx1">
                      <w14:lumMod w14:val="85000"/>
                      <w14:lumOff w14:val="15000"/>
                    </w14:schemeClr>
                  </w14:solidFill>
                </w14:textFill>
              </w:rPr>
            </w:pPr>
            <w:r>
              <w:rPr>
                <w:rFonts w:hint="default" w:ascii="Times New Roman" w:hAnsi="Times New Roman" w:cs="Times New Roman"/>
                <w:sz w:val="26"/>
                <w:szCs w:val="26"/>
              </w:rPr>
              <w:t>3. Kết nối Frontend với Backend.</w:t>
            </w:r>
          </w:p>
        </w:tc>
        <w:tc>
          <w:tcPr>
            <w:tcW w:w="2393" w:type="dxa"/>
          </w:tcPr>
          <w:p w14:paraId="0CBCDD33">
            <w:pPr>
              <w:spacing w:line="360" w:lineRule="auto"/>
              <w:jc w:val="both"/>
              <w:rPr>
                <w:rFonts w:hint="default" w:ascii="Times New Roman" w:hAnsi="Times New Roman" w:cs="Times New Roman" w:eastAsiaTheme="majorEastAsia"/>
                <w:color w:val="262626" w:themeColor="text1" w:themeTint="D9"/>
                <w:sz w:val="26"/>
                <w:szCs w:val="26"/>
                <w:vertAlign w:val="baseline"/>
                <w:lang w:val="vi-VN"/>
                <w14:textFill>
                  <w14:solidFill>
                    <w14:schemeClr w14:val="tx1">
                      <w14:lumMod w14:val="85000"/>
                      <w14:lumOff w14:val="15000"/>
                    </w14:schemeClr>
                  </w14:solidFill>
                </w14:textFill>
              </w:rPr>
            </w:pPr>
            <w:r>
              <w:rPr>
                <w:rFonts w:hint="default" w:ascii="Times New Roman" w:hAnsi="Times New Roman" w:cs="Times New Roman" w:eastAsiaTheme="majorEastAsia"/>
                <w:color w:val="262626" w:themeColor="text1" w:themeTint="D9"/>
                <w:sz w:val="26"/>
                <w:szCs w:val="26"/>
                <w:vertAlign w:val="baseline"/>
                <w:lang w:val="vi-VN"/>
                <w14:textFill>
                  <w14:solidFill>
                    <w14:schemeClr w14:val="tx1">
                      <w14:lumMod w14:val="85000"/>
                      <w14:lumOff w14:val="15000"/>
                    </w14:schemeClr>
                  </w14:solidFill>
                </w14:textFill>
              </w:rPr>
              <w:t>Giao diện cơ bản hoàn thành, có thể đăng nhập</w:t>
            </w:r>
          </w:p>
        </w:tc>
      </w:tr>
      <w:tr w14:paraId="6D908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tcPr>
          <w:p w14:paraId="12EFAA3B">
            <w:pPr>
              <w:spacing w:line="360" w:lineRule="auto"/>
              <w:jc w:val="both"/>
              <w:rPr>
                <w:rFonts w:hint="default" w:ascii="Times New Roman" w:hAnsi="Times New Roman" w:cs="Times New Roman" w:eastAsiaTheme="majorEastAsia"/>
                <w:color w:val="262626" w:themeColor="text1" w:themeTint="D9"/>
                <w:sz w:val="26"/>
                <w:szCs w:val="26"/>
                <w:vertAlign w:val="baseline"/>
                <w:lang w:val="vi-VN"/>
                <w14:textFill>
                  <w14:solidFill>
                    <w14:schemeClr w14:val="tx1">
                      <w14:lumMod w14:val="85000"/>
                      <w14:lumOff w14:val="15000"/>
                    </w14:schemeClr>
                  </w14:solidFill>
                </w14:textFill>
              </w:rPr>
            </w:pPr>
            <w:r>
              <w:rPr>
                <w:rFonts w:hint="default" w:ascii="Times New Roman" w:hAnsi="Times New Roman" w:cs="Times New Roman" w:eastAsiaTheme="majorEastAsia"/>
                <w:color w:val="262626" w:themeColor="text1" w:themeTint="D9"/>
                <w:sz w:val="26"/>
                <w:szCs w:val="26"/>
                <w:vertAlign w:val="baseline"/>
                <w:lang w:val="vi-VN"/>
                <w14:textFill>
                  <w14:solidFill>
                    <w14:schemeClr w14:val="tx1">
                      <w14:lumMod w14:val="85000"/>
                      <w14:lumOff w14:val="15000"/>
                    </w14:schemeClr>
                  </w14:solidFill>
                </w14:textFill>
              </w:rPr>
              <w:t>7</w:t>
            </w:r>
          </w:p>
        </w:tc>
        <w:tc>
          <w:tcPr>
            <w:tcW w:w="2427" w:type="dxa"/>
          </w:tcPr>
          <w:p w14:paraId="480F4E7F">
            <w:pPr>
              <w:spacing w:line="360" w:lineRule="auto"/>
              <w:jc w:val="both"/>
              <w:rPr>
                <w:rFonts w:hint="default" w:ascii="Times New Roman" w:hAnsi="Times New Roman" w:cs="Times New Roman" w:eastAsiaTheme="majorEastAsia"/>
                <w:color w:val="262626" w:themeColor="text1" w:themeTint="D9"/>
                <w:sz w:val="26"/>
                <w:szCs w:val="26"/>
                <w:vertAlign w:val="baseline"/>
                <w:lang w:val="vi-VN"/>
                <w14:textFill>
                  <w14:solidFill>
                    <w14:schemeClr w14:val="tx1">
                      <w14:lumMod w14:val="85000"/>
                      <w14:lumOff w14:val="15000"/>
                    </w14:schemeClr>
                  </w14:solidFill>
                </w14:textFill>
              </w:rPr>
            </w:pPr>
            <w:r>
              <w:rPr>
                <w:rFonts w:hint="default" w:ascii="Times New Roman" w:hAnsi="Times New Roman" w:cs="Times New Roman" w:eastAsiaTheme="majorEastAsia"/>
                <w:color w:val="262626" w:themeColor="text1" w:themeTint="D9"/>
                <w:sz w:val="26"/>
                <w:szCs w:val="26"/>
                <w:vertAlign w:val="baseline"/>
                <w:lang w:val="vi-VN"/>
                <w14:textFill>
                  <w14:solidFill>
                    <w14:schemeClr w14:val="tx1">
                      <w14:lumMod w14:val="85000"/>
                      <w14:lumOff w14:val="15000"/>
                    </w14:schemeClr>
                  </w14:solidFill>
                </w14:textFill>
              </w:rPr>
              <w:t>Phát triển Frontend nghiệp vụ</w:t>
            </w:r>
          </w:p>
        </w:tc>
        <w:tc>
          <w:tcPr>
            <w:tcW w:w="3617" w:type="dxa"/>
          </w:tcPr>
          <w:p w14:paraId="44347C77">
            <w:pPr>
              <w:numPr>
                <w:ilvl w:val="0"/>
                <w:numId w:val="14"/>
              </w:numPr>
              <w:spacing w:line="360" w:lineRule="auto"/>
              <w:jc w:val="both"/>
              <w:rPr>
                <w:rFonts w:hint="default" w:ascii="Times New Roman" w:hAnsi="Times New Roman" w:eastAsiaTheme="majorEastAsia"/>
                <w:color w:val="262626" w:themeColor="text1" w:themeTint="D9"/>
                <w:sz w:val="26"/>
                <w:szCs w:val="26"/>
                <w:vertAlign w:val="baseline"/>
                <w14:textFill>
                  <w14:solidFill>
                    <w14:schemeClr w14:val="tx1">
                      <w14:lumMod w14:val="85000"/>
                      <w14:lumOff w14:val="15000"/>
                    </w14:schemeClr>
                  </w14:solidFill>
                </w14:textFill>
              </w:rPr>
            </w:pPr>
            <w:r>
              <w:rPr>
                <w:rFonts w:hint="default" w:ascii="Times New Roman" w:hAnsi="Times New Roman" w:eastAsiaTheme="majorEastAsia"/>
                <w:color w:val="262626" w:themeColor="text1" w:themeTint="D9"/>
                <w:sz w:val="26"/>
                <w:szCs w:val="26"/>
                <w:vertAlign w:val="baseline"/>
                <w14:textFill>
                  <w14:solidFill>
                    <w14:schemeClr w14:val="tx1">
                      <w14:lumMod w14:val="85000"/>
                      <w14:lumOff w14:val="15000"/>
                    </w14:schemeClr>
                  </w14:solidFill>
                </w14:textFill>
              </w:rPr>
              <w:t xml:space="preserve">Xây dựng giao diện và logic cho các </w:t>
            </w:r>
            <w:r>
              <w:rPr>
                <w:rFonts w:hint="default" w:ascii="Times New Roman" w:hAnsi="Times New Roman" w:eastAsiaTheme="majorEastAsia"/>
                <w:color w:val="262626" w:themeColor="text1" w:themeTint="D9"/>
                <w:sz w:val="26"/>
                <w:szCs w:val="26"/>
                <w:vertAlign w:val="baseline"/>
                <w:lang w:val="vi-VN"/>
                <w14:textFill>
                  <w14:solidFill>
                    <w14:schemeClr w14:val="tx1">
                      <w14:lumMod w14:val="85000"/>
                      <w14:lumOff w14:val="15000"/>
                    </w14:schemeClr>
                  </w14:solidFill>
                </w14:textFill>
              </w:rPr>
              <w:t>m</w:t>
            </w:r>
            <w:r>
              <w:rPr>
                <w:rFonts w:hint="default" w:ascii="Times New Roman" w:hAnsi="Times New Roman" w:eastAsiaTheme="majorEastAsia"/>
                <w:color w:val="262626" w:themeColor="text1" w:themeTint="D9"/>
                <w:sz w:val="26"/>
                <w:szCs w:val="26"/>
                <w:vertAlign w:val="baseline"/>
                <w14:textFill>
                  <w14:solidFill>
                    <w14:schemeClr w14:val="tx1">
                      <w14:lumMod w14:val="85000"/>
                      <w14:lumOff w14:val="15000"/>
                    </w14:schemeClr>
                  </w14:solidFill>
                </w14:textFill>
              </w:rPr>
              <w:t xml:space="preserve">odule </w:t>
            </w:r>
            <w:r>
              <w:rPr>
                <w:rFonts w:hint="default" w:ascii="Times New Roman" w:hAnsi="Times New Roman" w:eastAsiaTheme="majorEastAsia"/>
                <w:color w:val="262626" w:themeColor="text1" w:themeTint="D9"/>
                <w:sz w:val="26"/>
                <w:szCs w:val="26"/>
                <w:vertAlign w:val="baseline"/>
                <w:lang w:val="vi-VN"/>
                <w14:textFill>
                  <w14:solidFill>
                    <w14:schemeClr w14:val="tx1">
                      <w14:lumMod w14:val="85000"/>
                      <w14:lumOff w14:val="15000"/>
                    </w14:schemeClr>
                  </w14:solidFill>
                </w14:textFill>
              </w:rPr>
              <w:t>n</w:t>
            </w:r>
            <w:r>
              <w:rPr>
                <w:rFonts w:hint="default" w:ascii="Times New Roman" w:hAnsi="Times New Roman" w:eastAsiaTheme="majorEastAsia"/>
                <w:color w:val="262626" w:themeColor="text1" w:themeTint="D9"/>
                <w:sz w:val="26"/>
                <w:szCs w:val="26"/>
                <w:vertAlign w:val="baseline"/>
                <w14:textFill>
                  <w14:solidFill>
                    <w14:schemeClr w14:val="tx1">
                      <w14:lumMod w14:val="85000"/>
                      <w14:lumOff w14:val="15000"/>
                    </w14:schemeClr>
                  </w14:solidFill>
                </w14:textFill>
              </w:rPr>
              <w:t xml:space="preserve">hân viên, </w:t>
            </w:r>
            <w:r>
              <w:rPr>
                <w:rFonts w:hint="default" w:ascii="Times New Roman" w:hAnsi="Times New Roman" w:eastAsiaTheme="majorEastAsia"/>
                <w:color w:val="262626" w:themeColor="text1" w:themeTint="D9"/>
                <w:sz w:val="26"/>
                <w:szCs w:val="26"/>
                <w:vertAlign w:val="baseline"/>
                <w:lang w:val="vi-VN"/>
                <w14:textFill>
                  <w14:solidFill>
                    <w14:schemeClr w14:val="tx1">
                      <w14:lumMod w14:val="85000"/>
                      <w14:lumOff w14:val="15000"/>
                    </w14:schemeClr>
                  </w14:solidFill>
                </w14:textFill>
              </w:rPr>
              <w:t>p</w:t>
            </w:r>
            <w:r>
              <w:rPr>
                <w:rFonts w:hint="default" w:ascii="Times New Roman" w:hAnsi="Times New Roman" w:eastAsiaTheme="majorEastAsia"/>
                <w:color w:val="262626" w:themeColor="text1" w:themeTint="D9"/>
                <w:sz w:val="26"/>
                <w:szCs w:val="26"/>
                <w:vertAlign w:val="baseline"/>
                <w14:textFill>
                  <w14:solidFill>
                    <w14:schemeClr w14:val="tx1">
                      <w14:lumMod w14:val="85000"/>
                      <w14:lumOff w14:val="15000"/>
                    </w14:schemeClr>
                  </w14:solidFill>
                </w14:textFill>
              </w:rPr>
              <w:t xml:space="preserve">hòng ban, </w:t>
            </w:r>
            <w:r>
              <w:rPr>
                <w:rFonts w:hint="default" w:ascii="Times New Roman" w:hAnsi="Times New Roman" w:eastAsiaTheme="majorEastAsia"/>
                <w:color w:val="262626" w:themeColor="text1" w:themeTint="D9"/>
                <w:sz w:val="26"/>
                <w:szCs w:val="26"/>
                <w:vertAlign w:val="baseline"/>
                <w:lang w:val="vi-VN"/>
                <w14:textFill>
                  <w14:solidFill>
                    <w14:schemeClr w14:val="tx1">
                      <w14:lumMod w14:val="85000"/>
                      <w14:lumOff w14:val="15000"/>
                    </w14:schemeClr>
                  </w14:solidFill>
                </w14:textFill>
              </w:rPr>
              <w:t>l</w:t>
            </w:r>
            <w:r>
              <w:rPr>
                <w:rFonts w:hint="default" w:ascii="Times New Roman" w:hAnsi="Times New Roman" w:eastAsiaTheme="majorEastAsia"/>
                <w:color w:val="262626" w:themeColor="text1" w:themeTint="D9"/>
                <w:sz w:val="26"/>
                <w:szCs w:val="26"/>
                <w:vertAlign w:val="baseline"/>
                <w14:textFill>
                  <w14:solidFill>
                    <w14:schemeClr w14:val="tx1">
                      <w14:lumMod w14:val="85000"/>
                      <w14:lumOff w14:val="15000"/>
                    </w14:schemeClr>
                  </w14:solidFill>
                </w14:textFill>
              </w:rPr>
              <w:t xml:space="preserve">ương thưởng và </w:t>
            </w:r>
            <w:r>
              <w:rPr>
                <w:rFonts w:hint="default" w:ascii="Times New Roman" w:hAnsi="Times New Roman" w:eastAsiaTheme="majorEastAsia"/>
                <w:color w:val="262626" w:themeColor="text1" w:themeTint="D9"/>
                <w:sz w:val="26"/>
                <w:szCs w:val="26"/>
                <w:vertAlign w:val="baseline"/>
                <w:lang w:val="vi-VN"/>
                <w14:textFill>
                  <w14:solidFill>
                    <w14:schemeClr w14:val="tx1">
                      <w14:lumMod w14:val="85000"/>
                      <w14:lumOff w14:val="15000"/>
                    </w14:schemeClr>
                  </w14:solidFill>
                </w14:textFill>
              </w:rPr>
              <w:t>n</w:t>
            </w:r>
            <w:r>
              <w:rPr>
                <w:rFonts w:hint="default" w:ascii="Times New Roman" w:hAnsi="Times New Roman" w:eastAsiaTheme="majorEastAsia"/>
                <w:color w:val="262626" w:themeColor="text1" w:themeTint="D9"/>
                <w:sz w:val="26"/>
                <w:szCs w:val="26"/>
                <w:vertAlign w:val="baseline"/>
                <w14:textFill>
                  <w14:solidFill>
                    <w14:schemeClr w14:val="tx1">
                      <w14:lumMod w14:val="85000"/>
                      <w14:lumOff w14:val="15000"/>
                    </w14:schemeClr>
                  </w14:solidFill>
                </w14:textFill>
              </w:rPr>
              <w:t>ghỉ phép</w:t>
            </w:r>
            <w:r>
              <w:rPr>
                <w:rFonts w:hint="default" w:ascii="Times New Roman" w:hAnsi="Times New Roman" w:eastAsiaTheme="majorEastAsia"/>
                <w:color w:val="262626" w:themeColor="text1" w:themeTint="D9"/>
                <w:sz w:val="26"/>
                <w:szCs w:val="26"/>
                <w:vertAlign w:val="baseline"/>
                <w:lang w:val="vi-VN"/>
                <w14:textFill>
                  <w14:solidFill>
                    <w14:schemeClr w14:val="tx1">
                      <w14:lumMod w14:val="85000"/>
                      <w14:lumOff w14:val="15000"/>
                    </w14:schemeClr>
                  </w14:solidFill>
                </w14:textFill>
              </w:rPr>
              <w:t>, lịch sử, biểu mẫu.</w:t>
            </w:r>
          </w:p>
          <w:p w14:paraId="6C5F2DE2">
            <w:pPr>
              <w:numPr>
                <w:ilvl w:val="0"/>
                <w:numId w:val="0"/>
              </w:numPr>
              <w:spacing w:line="360" w:lineRule="auto"/>
              <w:jc w:val="both"/>
              <w:rPr>
                <w:rFonts w:ascii="Times New Roman" w:hAnsi="Times New Roman" w:cs="Times New Roman" w:eastAsiaTheme="majorEastAsia"/>
                <w:color w:val="262626" w:themeColor="text1" w:themeTint="D9"/>
                <w:sz w:val="26"/>
                <w:szCs w:val="26"/>
                <w:vertAlign w:val="baseline"/>
                <w14:textFill>
                  <w14:solidFill>
                    <w14:schemeClr w14:val="tx1">
                      <w14:lumMod w14:val="85000"/>
                      <w14:lumOff w14:val="15000"/>
                    </w14:schemeClr>
                  </w14:solidFill>
                </w14:textFill>
              </w:rPr>
            </w:pPr>
            <w:r>
              <w:rPr>
                <w:rFonts w:hint="default" w:ascii="Times New Roman" w:hAnsi="Times New Roman" w:eastAsiaTheme="majorEastAsia"/>
                <w:color w:val="262626" w:themeColor="text1" w:themeTint="D9"/>
                <w:sz w:val="26"/>
                <w:szCs w:val="26"/>
                <w:vertAlign w:val="baseline"/>
                <w14:textFill>
                  <w14:solidFill>
                    <w14:schemeClr w14:val="tx1">
                      <w14:lumMod w14:val="85000"/>
                      <w14:lumOff w14:val="15000"/>
                    </w14:schemeClr>
                  </w14:solidFill>
                </w14:textFill>
              </w:rPr>
              <w:t xml:space="preserve">2. Tích hợp tính năng </w:t>
            </w:r>
            <w:r>
              <w:rPr>
                <w:rFonts w:hint="default" w:ascii="Times New Roman" w:hAnsi="Times New Roman" w:eastAsiaTheme="majorEastAsia"/>
                <w:color w:val="262626" w:themeColor="text1" w:themeTint="D9"/>
                <w:sz w:val="26"/>
                <w:szCs w:val="26"/>
                <w:vertAlign w:val="baseline"/>
                <w:lang w:val="vi-VN"/>
                <w14:textFill>
                  <w14:solidFill>
                    <w14:schemeClr w14:val="tx1">
                      <w14:lumMod w14:val="85000"/>
                      <w14:lumOff w14:val="15000"/>
                    </w14:schemeClr>
                  </w14:solidFill>
                </w14:textFill>
              </w:rPr>
              <w:t>c</w:t>
            </w:r>
            <w:r>
              <w:rPr>
                <w:rFonts w:hint="default" w:ascii="Times New Roman" w:hAnsi="Times New Roman" w:eastAsiaTheme="majorEastAsia"/>
                <w:color w:val="262626" w:themeColor="text1" w:themeTint="D9"/>
                <w:sz w:val="26"/>
                <w:szCs w:val="26"/>
                <w:vertAlign w:val="baseline"/>
                <w14:textFill>
                  <w14:solidFill>
                    <w14:schemeClr w14:val="tx1">
                      <w14:lumMod w14:val="85000"/>
                      <w14:lumOff w14:val="15000"/>
                    </w14:schemeClr>
                  </w14:solidFill>
                </w14:textFill>
              </w:rPr>
              <w:t>hat</w:t>
            </w:r>
            <w:r>
              <w:rPr>
                <w:rFonts w:hint="default" w:ascii="Times New Roman" w:hAnsi="Times New Roman" w:eastAsiaTheme="majorEastAsia"/>
                <w:color w:val="262626" w:themeColor="text1" w:themeTint="D9"/>
                <w:sz w:val="26"/>
                <w:szCs w:val="26"/>
                <w:vertAlign w:val="baseline"/>
                <w:lang w:val="vi-VN"/>
                <w14:textFill>
                  <w14:solidFill>
                    <w14:schemeClr w14:val="tx1">
                      <w14:lumMod w14:val="85000"/>
                      <w14:lumOff w14:val="15000"/>
                    </w14:schemeClr>
                  </w14:solidFill>
                </w14:textFill>
              </w:rPr>
              <w:t>h</w:t>
            </w:r>
            <w:r>
              <w:rPr>
                <w:rFonts w:hint="default" w:ascii="Times New Roman" w:hAnsi="Times New Roman" w:eastAsiaTheme="majorEastAsia"/>
                <w:color w:val="262626" w:themeColor="text1" w:themeTint="D9"/>
                <w:sz w:val="26"/>
                <w:szCs w:val="26"/>
                <w:vertAlign w:val="baseline"/>
                <w14:textFill>
                  <w14:solidFill>
                    <w14:schemeClr w14:val="tx1">
                      <w14:lumMod w14:val="85000"/>
                      <w14:lumOff w14:val="15000"/>
                    </w14:schemeClr>
                  </w14:solidFill>
                </w14:textFill>
              </w:rPr>
              <w:t>ub</w:t>
            </w:r>
          </w:p>
        </w:tc>
        <w:tc>
          <w:tcPr>
            <w:tcW w:w="2393" w:type="dxa"/>
          </w:tcPr>
          <w:p w14:paraId="467F2331">
            <w:pPr>
              <w:spacing w:line="360" w:lineRule="auto"/>
              <w:jc w:val="both"/>
              <w:rPr>
                <w:rFonts w:hint="default" w:ascii="Times New Roman" w:hAnsi="Times New Roman" w:cs="Times New Roman" w:eastAsiaTheme="majorEastAsia"/>
                <w:color w:val="262626" w:themeColor="text1" w:themeTint="D9"/>
                <w:sz w:val="26"/>
                <w:szCs w:val="26"/>
                <w:vertAlign w:val="baseline"/>
                <w:lang w:val="vi-VN"/>
                <w14:textFill>
                  <w14:solidFill>
                    <w14:schemeClr w14:val="tx1">
                      <w14:lumMod w14:val="85000"/>
                      <w14:lumOff w14:val="15000"/>
                    </w14:schemeClr>
                  </w14:solidFill>
                </w14:textFill>
              </w:rPr>
            </w:pPr>
            <w:r>
              <w:rPr>
                <w:rFonts w:hint="default" w:ascii="Times New Roman" w:hAnsi="Times New Roman" w:cs="Times New Roman" w:eastAsiaTheme="majorEastAsia"/>
                <w:color w:val="262626" w:themeColor="text1" w:themeTint="D9"/>
                <w:sz w:val="26"/>
                <w:szCs w:val="26"/>
                <w:vertAlign w:val="baseline"/>
                <w:lang w:val="vi-VN"/>
                <w14:textFill>
                  <w14:solidFill>
                    <w14:schemeClr w14:val="tx1">
                      <w14:lumMod w14:val="85000"/>
                      <w14:lumOff w14:val="15000"/>
                    </w14:schemeClr>
                  </w14:solidFill>
                </w14:textFill>
              </w:rPr>
              <w:t>Toàn bộ các chức năng Frontend hoàn thành, chức năng AI chức hoàn thành</w:t>
            </w:r>
          </w:p>
        </w:tc>
      </w:tr>
      <w:tr w14:paraId="3C4C6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tcPr>
          <w:p w14:paraId="79A275BE">
            <w:pPr>
              <w:spacing w:line="360" w:lineRule="auto"/>
              <w:jc w:val="both"/>
              <w:rPr>
                <w:rFonts w:hint="default" w:ascii="Times New Roman" w:hAnsi="Times New Roman" w:cs="Times New Roman" w:eastAsiaTheme="majorEastAsia"/>
                <w:color w:val="262626" w:themeColor="text1" w:themeTint="D9"/>
                <w:sz w:val="26"/>
                <w:szCs w:val="26"/>
                <w:vertAlign w:val="baseline"/>
                <w:lang w:val="vi-VN"/>
                <w14:textFill>
                  <w14:solidFill>
                    <w14:schemeClr w14:val="tx1">
                      <w14:lumMod w14:val="85000"/>
                      <w14:lumOff w14:val="15000"/>
                    </w14:schemeClr>
                  </w14:solidFill>
                </w14:textFill>
              </w:rPr>
            </w:pPr>
            <w:r>
              <w:rPr>
                <w:rFonts w:hint="default" w:ascii="Times New Roman" w:hAnsi="Times New Roman" w:cs="Times New Roman" w:eastAsiaTheme="majorEastAsia"/>
                <w:color w:val="262626" w:themeColor="text1" w:themeTint="D9"/>
                <w:sz w:val="26"/>
                <w:szCs w:val="26"/>
                <w:vertAlign w:val="baseline"/>
                <w:lang w:val="vi-VN"/>
                <w14:textFill>
                  <w14:solidFill>
                    <w14:schemeClr w14:val="tx1">
                      <w14:lumMod w14:val="85000"/>
                      <w14:lumOff w14:val="15000"/>
                    </w14:schemeClr>
                  </w14:solidFill>
                </w14:textFill>
              </w:rPr>
              <w:t>8</w:t>
            </w:r>
          </w:p>
        </w:tc>
        <w:tc>
          <w:tcPr>
            <w:tcW w:w="2427" w:type="dxa"/>
          </w:tcPr>
          <w:p w14:paraId="735D7999">
            <w:pPr>
              <w:spacing w:line="360" w:lineRule="auto"/>
              <w:jc w:val="both"/>
              <w:rPr>
                <w:rFonts w:hint="default" w:ascii="Times New Roman" w:hAnsi="Times New Roman" w:cs="Times New Roman" w:eastAsiaTheme="majorEastAsia"/>
                <w:color w:val="262626" w:themeColor="text1" w:themeTint="D9"/>
                <w:sz w:val="26"/>
                <w:szCs w:val="26"/>
                <w:vertAlign w:val="baseline"/>
                <w:lang w:val="vi-VN"/>
                <w14:textFill>
                  <w14:solidFill>
                    <w14:schemeClr w14:val="tx1">
                      <w14:lumMod w14:val="85000"/>
                      <w14:lumOff w14:val="15000"/>
                    </w14:schemeClr>
                  </w14:solidFill>
                </w14:textFill>
              </w:rPr>
            </w:pPr>
            <w:r>
              <w:rPr>
                <w:rFonts w:hint="default" w:ascii="Times New Roman" w:hAnsi="Times New Roman" w:cs="Times New Roman" w:eastAsiaTheme="majorEastAsia"/>
                <w:color w:val="262626" w:themeColor="text1" w:themeTint="D9"/>
                <w:sz w:val="26"/>
                <w:szCs w:val="26"/>
                <w:vertAlign w:val="baseline"/>
                <w:lang w:val="vi-VN"/>
                <w14:textFill>
                  <w14:solidFill>
                    <w14:schemeClr w14:val="tx1">
                      <w14:lumMod w14:val="85000"/>
                      <w14:lumOff w14:val="15000"/>
                    </w14:schemeClr>
                  </w14:solidFill>
                </w14:textFill>
              </w:rPr>
              <w:t>Tích hợp, triển khai và kiểm thử</w:t>
            </w:r>
          </w:p>
        </w:tc>
        <w:tc>
          <w:tcPr>
            <w:tcW w:w="3617" w:type="dxa"/>
          </w:tcPr>
          <w:p w14:paraId="7C826F26">
            <w:pPr>
              <w:numPr>
                <w:ilvl w:val="0"/>
                <w:numId w:val="15"/>
              </w:numPr>
              <w:spacing w:line="360" w:lineRule="auto"/>
              <w:ind w:leftChars="0"/>
              <w:jc w:val="both"/>
              <w:rPr>
                <w:rFonts w:hint="default" w:ascii="Times New Roman" w:hAnsi="Times New Roman" w:eastAsiaTheme="majorEastAsia"/>
                <w:color w:val="262626" w:themeColor="text1" w:themeTint="D9"/>
                <w:sz w:val="26"/>
                <w:szCs w:val="26"/>
                <w:vertAlign w:val="baseline"/>
                <w14:textFill>
                  <w14:solidFill>
                    <w14:schemeClr w14:val="tx1">
                      <w14:lumMod w14:val="85000"/>
                      <w14:lumOff w14:val="15000"/>
                    </w14:schemeClr>
                  </w14:solidFill>
                </w14:textFill>
              </w:rPr>
            </w:pPr>
            <w:r>
              <w:rPr>
                <w:rFonts w:hint="default" w:ascii="Times New Roman" w:hAnsi="Times New Roman" w:eastAsiaTheme="majorEastAsia"/>
                <w:color w:val="262626" w:themeColor="text1" w:themeTint="D9"/>
                <w:sz w:val="26"/>
                <w:szCs w:val="26"/>
                <w:vertAlign w:val="baseline"/>
                <w14:textFill>
                  <w14:solidFill>
                    <w14:schemeClr w14:val="tx1">
                      <w14:lumMod w14:val="85000"/>
                      <w14:lumOff w14:val="15000"/>
                    </w14:schemeClr>
                  </w14:solidFill>
                </w14:textFill>
              </w:rPr>
              <w:t xml:space="preserve">Tích hợp API </w:t>
            </w:r>
            <w:r>
              <w:rPr>
                <w:rFonts w:hint="default" w:ascii="Times New Roman" w:hAnsi="Times New Roman" w:eastAsiaTheme="majorEastAsia"/>
                <w:color w:val="262626" w:themeColor="text1" w:themeTint="D9"/>
                <w:sz w:val="26"/>
                <w:szCs w:val="26"/>
                <w:vertAlign w:val="baseline"/>
                <w:lang w:val="vi-VN"/>
                <w14:textFill>
                  <w14:solidFill>
                    <w14:schemeClr w14:val="tx1">
                      <w14:lumMod w14:val="85000"/>
                      <w14:lumOff w14:val="15000"/>
                    </w14:schemeClr>
                  </w14:solidFill>
                </w14:textFill>
              </w:rPr>
              <w:t>t</w:t>
            </w:r>
            <w:r>
              <w:rPr>
                <w:rFonts w:hint="default" w:ascii="Times New Roman" w:hAnsi="Times New Roman" w:eastAsiaTheme="majorEastAsia"/>
                <w:color w:val="262626" w:themeColor="text1" w:themeTint="D9"/>
                <w:sz w:val="26"/>
                <w:szCs w:val="26"/>
                <w:vertAlign w:val="baseline"/>
                <w14:textFill>
                  <w14:solidFill>
                    <w14:schemeClr w14:val="tx1">
                      <w14:lumMod w14:val="85000"/>
                      <w14:lumOff w14:val="15000"/>
                    </w14:schemeClr>
                  </w14:solidFill>
                </w14:textFill>
              </w:rPr>
              <w:t xml:space="preserve">rợ lý </w:t>
            </w:r>
            <w:r>
              <w:rPr>
                <w:rFonts w:hint="default" w:ascii="Times New Roman" w:hAnsi="Times New Roman" w:eastAsiaTheme="majorEastAsia"/>
                <w:color w:val="262626" w:themeColor="text1" w:themeTint="D9"/>
                <w:sz w:val="26"/>
                <w:szCs w:val="26"/>
                <w:vertAlign w:val="baseline"/>
                <w:lang w:val="vi-VN"/>
                <w14:textFill>
                  <w14:solidFill>
                    <w14:schemeClr w14:val="tx1">
                      <w14:lumMod w14:val="85000"/>
                      <w14:lumOff w14:val="15000"/>
                    </w14:schemeClr>
                  </w14:solidFill>
                </w14:textFill>
              </w:rPr>
              <w:t>ả</w:t>
            </w:r>
            <w:r>
              <w:rPr>
                <w:rFonts w:hint="default" w:ascii="Times New Roman" w:hAnsi="Times New Roman" w:eastAsiaTheme="majorEastAsia"/>
                <w:color w:val="262626" w:themeColor="text1" w:themeTint="D9"/>
                <w:sz w:val="26"/>
                <w:szCs w:val="26"/>
                <w:vertAlign w:val="baseline"/>
                <w14:textFill>
                  <w14:solidFill>
                    <w14:schemeClr w14:val="tx1">
                      <w14:lumMod w14:val="85000"/>
                      <w14:lumOff w14:val="15000"/>
                    </w14:schemeClr>
                  </w14:solidFill>
                </w14:textFill>
              </w:rPr>
              <w:t>o AI.</w:t>
            </w:r>
          </w:p>
          <w:p w14:paraId="0684FC0C">
            <w:pPr>
              <w:numPr>
                <w:ilvl w:val="0"/>
                <w:numId w:val="15"/>
              </w:numPr>
              <w:spacing w:line="360" w:lineRule="auto"/>
              <w:ind w:left="0" w:leftChars="0" w:firstLine="0" w:firstLineChars="0"/>
              <w:jc w:val="both"/>
              <w:rPr>
                <w:rFonts w:hint="default" w:ascii="Times New Roman" w:hAnsi="Times New Roman" w:eastAsiaTheme="majorEastAsia"/>
                <w:color w:val="262626" w:themeColor="text1" w:themeTint="D9"/>
                <w:sz w:val="26"/>
                <w:szCs w:val="26"/>
                <w:vertAlign w:val="baseline"/>
                <w14:textFill>
                  <w14:solidFill>
                    <w14:schemeClr w14:val="tx1">
                      <w14:lumMod w14:val="85000"/>
                      <w14:lumOff w14:val="15000"/>
                    </w14:schemeClr>
                  </w14:solidFill>
                </w14:textFill>
              </w:rPr>
            </w:pPr>
            <w:r>
              <w:rPr>
                <w:rFonts w:hint="default" w:ascii="Times New Roman" w:hAnsi="Times New Roman" w:eastAsiaTheme="majorEastAsia"/>
                <w:color w:val="262626" w:themeColor="text1" w:themeTint="D9"/>
                <w:sz w:val="26"/>
                <w:szCs w:val="26"/>
                <w:vertAlign w:val="baseline"/>
                <w14:textFill>
                  <w14:solidFill>
                    <w14:schemeClr w14:val="tx1">
                      <w14:lumMod w14:val="85000"/>
                      <w14:lumOff w14:val="15000"/>
                    </w14:schemeClr>
                  </w14:solidFill>
                </w14:textFill>
              </w:rPr>
              <w:t>Kiểm thử toàn diện</w:t>
            </w:r>
          </w:p>
          <w:p w14:paraId="330F7A9C">
            <w:pPr>
              <w:numPr>
                <w:ilvl w:val="0"/>
                <w:numId w:val="15"/>
              </w:numPr>
              <w:spacing w:line="360" w:lineRule="auto"/>
              <w:ind w:left="0" w:leftChars="0" w:firstLine="0" w:firstLineChars="0"/>
              <w:jc w:val="both"/>
              <w:rPr>
                <w:rFonts w:hint="default" w:ascii="Times New Roman" w:hAnsi="Times New Roman" w:eastAsiaTheme="majorEastAsia"/>
                <w:color w:val="262626" w:themeColor="text1" w:themeTint="D9"/>
                <w:sz w:val="26"/>
                <w:szCs w:val="26"/>
                <w:vertAlign w:val="baseline"/>
                <w14:textFill>
                  <w14:solidFill>
                    <w14:schemeClr w14:val="tx1">
                      <w14:lumMod w14:val="85000"/>
                      <w14:lumOff w14:val="15000"/>
                    </w14:schemeClr>
                  </w14:solidFill>
                </w14:textFill>
              </w:rPr>
            </w:pPr>
            <w:r>
              <w:rPr>
                <w:rFonts w:hint="default" w:ascii="Times New Roman" w:hAnsi="Times New Roman" w:eastAsiaTheme="majorEastAsia"/>
                <w:color w:val="262626" w:themeColor="text1" w:themeTint="D9"/>
                <w:sz w:val="26"/>
                <w:szCs w:val="26"/>
                <w:vertAlign w:val="baseline"/>
                <w14:textFill>
                  <w14:solidFill>
                    <w14:schemeClr w14:val="tx1">
                      <w14:lumMod w14:val="85000"/>
                      <w14:lumOff w14:val="15000"/>
                    </w14:schemeClr>
                  </w14:solidFill>
                </w14:textFill>
              </w:rPr>
              <w:t>Triển khai ứng dụng hoàn chỉnh lên máy chủ IIS.</w:t>
            </w:r>
          </w:p>
          <w:p w14:paraId="7A075FC9">
            <w:pPr>
              <w:numPr>
                <w:ilvl w:val="0"/>
                <w:numId w:val="15"/>
              </w:numPr>
              <w:spacing w:line="360" w:lineRule="auto"/>
              <w:ind w:left="0" w:leftChars="0" w:firstLine="0" w:firstLineChars="0"/>
              <w:jc w:val="both"/>
              <w:rPr>
                <w:rFonts w:ascii="Times New Roman" w:hAnsi="Times New Roman" w:cs="Times New Roman" w:eastAsiaTheme="majorEastAsia"/>
                <w:color w:val="262626" w:themeColor="text1" w:themeTint="D9"/>
                <w:sz w:val="26"/>
                <w:szCs w:val="26"/>
                <w:vertAlign w:val="baseline"/>
                <w14:textFill>
                  <w14:solidFill>
                    <w14:schemeClr w14:val="tx1">
                      <w14:lumMod w14:val="85000"/>
                      <w14:lumOff w14:val="15000"/>
                    </w14:schemeClr>
                  </w14:solidFill>
                </w14:textFill>
              </w:rPr>
            </w:pPr>
            <w:r>
              <w:rPr>
                <w:rFonts w:hint="default" w:ascii="Times New Roman" w:hAnsi="Times New Roman" w:eastAsiaTheme="majorEastAsia"/>
                <w:color w:val="262626" w:themeColor="text1" w:themeTint="D9"/>
                <w:sz w:val="26"/>
                <w:szCs w:val="26"/>
                <w:vertAlign w:val="baseline"/>
                <w14:textFill>
                  <w14:solidFill>
                    <w14:schemeClr w14:val="tx1">
                      <w14:lumMod w14:val="85000"/>
                      <w14:lumOff w14:val="15000"/>
                    </w14:schemeClr>
                  </w14:solidFill>
                </w14:textFill>
              </w:rPr>
              <w:t xml:space="preserve">Hoàn thiện báo cáo và </w:t>
            </w:r>
            <w:r>
              <w:rPr>
                <w:rFonts w:hint="default" w:ascii="Times New Roman" w:hAnsi="Times New Roman" w:eastAsiaTheme="majorEastAsia"/>
                <w:color w:val="262626" w:themeColor="text1" w:themeTint="D9"/>
                <w:sz w:val="26"/>
                <w:szCs w:val="26"/>
                <w:vertAlign w:val="baseline"/>
                <w:lang w:val="vi-VN"/>
                <w14:textFill>
                  <w14:solidFill>
                    <w14:schemeClr w14:val="tx1">
                      <w14:lumMod w14:val="85000"/>
                      <w14:lumOff w14:val="15000"/>
                    </w14:schemeClr>
                  </w14:solidFill>
                </w14:textFill>
              </w:rPr>
              <w:t>s</w:t>
            </w:r>
            <w:r>
              <w:rPr>
                <w:rFonts w:hint="default" w:ascii="Times New Roman" w:hAnsi="Times New Roman" w:eastAsiaTheme="majorEastAsia"/>
                <w:color w:val="262626" w:themeColor="text1" w:themeTint="D9"/>
                <w:sz w:val="26"/>
                <w:szCs w:val="26"/>
                <w:vertAlign w:val="baseline"/>
                <w14:textFill>
                  <w14:solidFill>
                    <w14:schemeClr w14:val="tx1">
                      <w14:lumMod w14:val="85000"/>
                      <w14:lumOff w14:val="15000"/>
                    </w14:schemeClr>
                  </w14:solidFill>
                </w14:textFill>
              </w:rPr>
              <w:t>lide trình bày.</w:t>
            </w:r>
          </w:p>
        </w:tc>
        <w:tc>
          <w:tcPr>
            <w:tcW w:w="2393" w:type="dxa"/>
          </w:tcPr>
          <w:p w14:paraId="1BAE4D24">
            <w:pPr>
              <w:spacing w:line="360" w:lineRule="auto"/>
              <w:jc w:val="both"/>
              <w:rPr>
                <w:rFonts w:hint="default" w:ascii="Times New Roman" w:hAnsi="Times New Roman" w:cs="Times New Roman" w:eastAsiaTheme="majorEastAsia"/>
                <w:color w:val="262626" w:themeColor="text1" w:themeTint="D9"/>
                <w:sz w:val="26"/>
                <w:szCs w:val="26"/>
                <w:vertAlign w:val="baseline"/>
                <w:lang w:val="vi-VN"/>
                <w14:textFill>
                  <w14:solidFill>
                    <w14:schemeClr w14:val="tx1">
                      <w14:lumMod w14:val="85000"/>
                      <w14:lumOff w14:val="15000"/>
                    </w14:schemeClr>
                  </w14:solidFill>
                </w14:textFill>
              </w:rPr>
            </w:pPr>
            <w:r>
              <w:rPr>
                <w:rFonts w:hint="default" w:ascii="Times New Roman" w:hAnsi="Times New Roman" w:cs="Times New Roman" w:eastAsiaTheme="majorEastAsia"/>
                <w:color w:val="262626" w:themeColor="text1" w:themeTint="D9"/>
                <w:sz w:val="26"/>
                <w:szCs w:val="26"/>
                <w:vertAlign w:val="baseline"/>
                <w:lang w:val="vi-VN"/>
                <w14:textFill>
                  <w14:solidFill>
                    <w14:schemeClr w14:val="tx1">
                      <w14:lumMod w14:val="85000"/>
                      <w14:lumOff w14:val="15000"/>
                    </w14:schemeClr>
                  </w14:solidFill>
                </w14:textFill>
              </w:rPr>
              <w:t>Sản phẩm hoàn chỉnh được triển khai lên IIS</w:t>
            </w:r>
          </w:p>
        </w:tc>
      </w:tr>
    </w:tbl>
    <w:p w14:paraId="5B5BD681">
      <w:pPr>
        <w:spacing w:line="360" w:lineRule="auto"/>
        <w:jc w:val="both"/>
        <w:rPr>
          <w:rFonts w:ascii="Times New Roman" w:hAnsi="Times New Roman" w:cs="Times New Roman" w:eastAsiaTheme="majorEastAsia"/>
          <w:color w:val="262626" w:themeColor="text1" w:themeTint="D9"/>
          <w:sz w:val="26"/>
          <w:szCs w:val="26"/>
          <w14:textFill>
            <w14:solidFill>
              <w14:schemeClr w14:val="tx1">
                <w14:lumMod w14:val="85000"/>
                <w14:lumOff w14:val="15000"/>
              </w14:schemeClr>
            </w14:solidFill>
          </w14:textFill>
        </w:rPr>
      </w:pPr>
    </w:p>
    <w:p w14:paraId="7F286267">
      <w:pPr>
        <w:pStyle w:val="144"/>
        <w:numPr>
          <w:ilvl w:val="0"/>
          <w:numId w:val="7"/>
        </w:numPr>
        <w:spacing w:line="360" w:lineRule="auto"/>
        <w:jc w:val="both"/>
        <w:rPr>
          <w:rFonts w:hint="default" w:ascii="Times New Roman" w:hAnsi="Times New Roman" w:eastAsiaTheme="majorEastAsia"/>
          <w:b w:val="0"/>
          <w:bCs w:val="0"/>
          <w:color w:val="262626" w:themeColor="text1" w:themeTint="D9"/>
          <w:sz w:val="26"/>
          <w:szCs w:val="26"/>
          <w:lang w:val="vi-VN"/>
          <w14:textFill>
            <w14:solidFill>
              <w14:schemeClr w14:val="tx1">
                <w14:lumMod w14:val="85000"/>
                <w14:lumOff w14:val="15000"/>
              </w14:schemeClr>
            </w14:solidFill>
          </w14:textFill>
        </w:rPr>
      </w:pPr>
      <w:r>
        <w:rPr>
          <w:rFonts w:ascii="Times New Roman" w:hAnsi="Times New Roman" w:cs="Times New Roman" w:eastAsiaTheme="majorEastAsia"/>
          <w:b/>
          <w:bCs/>
          <w:color w:val="262626" w:themeColor="text1" w:themeTint="D9"/>
          <w:sz w:val="26"/>
          <w:szCs w:val="26"/>
          <w14:textFill>
            <w14:solidFill>
              <w14:schemeClr w14:val="tx1">
                <w14:lumMod w14:val="85000"/>
                <w14:lumOff w14:val="15000"/>
              </w14:schemeClr>
            </w14:solidFill>
          </w14:textFill>
        </w:rPr>
        <w:t>Phân công công việc</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5"/>
        <w:gridCol w:w="4786"/>
      </w:tblGrid>
      <w:tr w14:paraId="67DD2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tcPr>
          <w:p w14:paraId="39AE284A">
            <w:pPr>
              <w:pStyle w:val="144"/>
              <w:numPr>
                <w:ilvl w:val="0"/>
                <w:numId w:val="0"/>
              </w:numPr>
              <w:spacing w:line="360" w:lineRule="auto"/>
              <w:jc w:val="both"/>
              <w:rPr>
                <w:rFonts w:hint="default" w:ascii="Times New Roman" w:hAnsi="Times New Roman" w:eastAsiaTheme="majorEastAsia"/>
                <w:b/>
                <w:bCs/>
                <w:color w:val="262626" w:themeColor="text1" w:themeTint="D9"/>
                <w:sz w:val="26"/>
                <w:szCs w:val="26"/>
                <w:vertAlign w:val="baseline"/>
                <w:lang w:val="vi-VN"/>
                <w14:textFill>
                  <w14:solidFill>
                    <w14:schemeClr w14:val="tx1">
                      <w14:lumMod w14:val="85000"/>
                      <w14:lumOff w14:val="15000"/>
                    </w14:schemeClr>
                  </w14:solidFill>
                </w14:textFill>
              </w:rPr>
            </w:pPr>
            <w:r>
              <w:rPr>
                <w:rFonts w:hint="default" w:ascii="Times New Roman" w:hAnsi="Times New Roman" w:eastAsiaTheme="majorEastAsia"/>
                <w:b/>
                <w:bCs/>
                <w:color w:val="262626" w:themeColor="text1" w:themeTint="D9"/>
                <w:sz w:val="26"/>
                <w:szCs w:val="26"/>
                <w:vertAlign w:val="baseline"/>
                <w:lang w:val="vi-VN"/>
                <w14:textFill>
                  <w14:solidFill>
                    <w14:schemeClr w14:val="tx1">
                      <w14:lumMod w14:val="85000"/>
                      <w14:lumOff w14:val="15000"/>
                    </w14:schemeClr>
                  </w14:solidFill>
                </w14:textFill>
              </w:rPr>
              <w:t>Vai trò</w:t>
            </w:r>
          </w:p>
        </w:tc>
        <w:tc>
          <w:tcPr>
            <w:tcW w:w="4786" w:type="dxa"/>
          </w:tcPr>
          <w:p w14:paraId="6356B8F5">
            <w:pPr>
              <w:pStyle w:val="144"/>
              <w:numPr>
                <w:ilvl w:val="0"/>
                <w:numId w:val="0"/>
              </w:numPr>
              <w:spacing w:line="360" w:lineRule="auto"/>
              <w:jc w:val="both"/>
              <w:rPr>
                <w:rFonts w:hint="default" w:ascii="Times New Roman" w:hAnsi="Times New Roman" w:eastAsiaTheme="majorEastAsia"/>
                <w:b/>
                <w:bCs/>
                <w:color w:val="262626" w:themeColor="text1" w:themeTint="D9"/>
                <w:sz w:val="26"/>
                <w:szCs w:val="26"/>
                <w:vertAlign w:val="baseline"/>
                <w:lang w:val="vi-VN"/>
                <w14:textFill>
                  <w14:solidFill>
                    <w14:schemeClr w14:val="tx1">
                      <w14:lumMod w14:val="85000"/>
                      <w14:lumOff w14:val="15000"/>
                    </w14:schemeClr>
                  </w14:solidFill>
                </w14:textFill>
              </w:rPr>
            </w:pPr>
            <w:r>
              <w:rPr>
                <w:rFonts w:hint="default" w:ascii="Times New Roman" w:hAnsi="Times New Roman" w:eastAsiaTheme="majorEastAsia"/>
                <w:b/>
                <w:bCs/>
                <w:color w:val="262626" w:themeColor="text1" w:themeTint="D9"/>
                <w:sz w:val="26"/>
                <w:szCs w:val="26"/>
                <w:vertAlign w:val="baseline"/>
                <w:lang w:val="vi-VN"/>
                <w14:textFill>
                  <w14:solidFill>
                    <w14:schemeClr w14:val="tx1">
                      <w14:lumMod w14:val="85000"/>
                      <w14:lumOff w14:val="15000"/>
                    </w14:schemeClr>
                  </w14:solidFill>
                </w14:textFill>
              </w:rPr>
              <w:t>Nhiệm vụ đảm nhiệm</w:t>
            </w:r>
          </w:p>
        </w:tc>
      </w:tr>
      <w:tr w14:paraId="0B214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tcPr>
          <w:p w14:paraId="5215D0F7">
            <w:pPr>
              <w:pStyle w:val="144"/>
              <w:numPr>
                <w:ilvl w:val="0"/>
                <w:numId w:val="0"/>
              </w:numPr>
              <w:spacing w:line="360" w:lineRule="auto"/>
              <w:jc w:val="both"/>
              <w:rPr>
                <w:rFonts w:hint="default" w:ascii="Times New Roman" w:hAnsi="Times New Roman" w:eastAsiaTheme="majorEastAsia"/>
                <w:b/>
                <w:bCs/>
                <w:color w:val="262626" w:themeColor="text1" w:themeTint="D9"/>
                <w:sz w:val="26"/>
                <w:szCs w:val="26"/>
                <w:vertAlign w:val="baseline"/>
                <w:lang w:val="vi-VN"/>
                <w14:textFill>
                  <w14:solidFill>
                    <w14:schemeClr w14:val="tx1">
                      <w14:lumMod w14:val="85000"/>
                      <w14:lumOff w14:val="15000"/>
                    </w14:schemeClr>
                  </w14:solidFill>
                </w14:textFill>
              </w:rPr>
            </w:pPr>
            <w:r>
              <w:rPr>
                <w:rFonts w:hint="default" w:ascii="Times New Roman" w:hAnsi="Times New Roman" w:eastAsiaTheme="majorEastAsia"/>
                <w:b/>
                <w:bCs/>
                <w:color w:val="262626" w:themeColor="text1" w:themeTint="D9"/>
                <w:sz w:val="26"/>
                <w:szCs w:val="26"/>
                <w:vertAlign w:val="baseline"/>
                <w:lang w:val="vi-VN"/>
                <w14:textFill>
                  <w14:solidFill>
                    <w14:schemeClr w14:val="tx1">
                      <w14:lumMod w14:val="85000"/>
                      <w14:lumOff w14:val="15000"/>
                    </w14:schemeClr>
                  </w14:solidFill>
                </w14:textFill>
              </w:rPr>
              <w:t>Hệ thống phân tích và thiết kế</w:t>
            </w:r>
          </w:p>
        </w:tc>
        <w:tc>
          <w:tcPr>
            <w:tcW w:w="4786" w:type="dxa"/>
          </w:tcPr>
          <w:p w14:paraId="4B750358">
            <w:pPr>
              <w:pStyle w:val="144"/>
              <w:numPr>
                <w:ilvl w:val="0"/>
                <w:numId w:val="0"/>
              </w:numPr>
              <w:spacing w:line="360" w:lineRule="auto"/>
              <w:jc w:val="both"/>
              <w:rPr>
                <w:rFonts w:hint="default" w:ascii="Times New Roman" w:hAnsi="Times New Roman" w:eastAsiaTheme="majorEastAsia"/>
                <w:b w:val="0"/>
                <w:bCs w:val="0"/>
                <w:color w:val="262626" w:themeColor="text1" w:themeTint="D9"/>
                <w:sz w:val="26"/>
                <w:szCs w:val="26"/>
                <w:vertAlign w:val="baseline"/>
                <w:lang w:val="vi-VN"/>
                <w14:textFill>
                  <w14:solidFill>
                    <w14:schemeClr w14:val="tx1">
                      <w14:lumMod w14:val="85000"/>
                      <w14:lumOff w14:val="15000"/>
                    </w14:schemeClr>
                  </w14:solidFill>
                </w14:textFill>
              </w:rPr>
            </w:pPr>
            <w:r>
              <w:rPr>
                <w:rFonts w:hint="default" w:ascii="Times New Roman" w:hAnsi="Times New Roman" w:eastAsiaTheme="majorEastAsia"/>
                <w:b w:val="0"/>
                <w:bCs w:val="0"/>
                <w:color w:val="262626" w:themeColor="text1" w:themeTint="D9"/>
                <w:sz w:val="26"/>
                <w:szCs w:val="26"/>
                <w:vertAlign w:val="baseline"/>
                <w:lang w:val="vi-VN"/>
                <w14:textFill>
                  <w14:solidFill>
                    <w14:schemeClr w14:val="tx1">
                      <w14:lumMod w14:val="85000"/>
                      <w14:lumOff w14:val="15000"/>
                    </w14:schemeClr>
                  </w14:solidFill>
                </w14:textFill>
              </w:rPr>
              <w:t>Khảo sát, phân tích nghiệp vụ HRM, thiết kế CSDL và kiến trúc hệ thống</w:t>
            </w:r>
          </w:p>
        </w:tc>
      </w:tr>
      <w:tr w14:paraId="6102C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82" w:hRule="atLeast"/>
        </w:trPr>
        <w:tc>
          <w:tcPr>
            <w:tcW w:w="4785" w:type="dxa"/>
          </w:tcPr>
          <w:p w14:paraId="660E3A13">
            <w:pPr>
              <w:pStyle w:val="144"/>
              <w:numPr>
                <w:ilvl w:val="0"/>
                <w:numId w:val="0"/>
              </w:numPr>
              <w:spacing w:line="360" w:lineRule="auto"/>
              <w:jc w:val="both"/>
              <w:rPr>
                <w:rFonts w:hint="default" w:ascii="Times New Roman" w:hAnsi="Times New Roman" w:eastAsiaTheme="majorEastAsia"/>
                <w:b/>
                <w:bCs/>
                <w:color w:val="262626" w:themeColor="text1" w:themeTint="D9"/>
                <w:sz w:val="26"/>
                <w:szCs w:val="26"/>
                <w:vertAlign w:val="baseline"/>
                <w:lang w:val="vi-VN"/>
                <w14:textFill>
                  <w14:solidFill>
                    <w14:schemeClr w14:val="tx1">
                      <w14:lumMod w14:val="85000"/>
                      <w14:lumOff w14:val="15000"/>
                    </w14:schemeClr>
                  </w14:solidFill>
                </w14:textFill>
              </w:rPr>
            </w:pPr>
            <w:r>
              <w:rPr>
                <w:rFonts w:hint="default" w:ascii="Times New Roman" w:hAnsi="Times New Roman" w:eastAsiaTheme="majorEastAsia"/>
                <w:b/>
                <w:bCs/>
                <w:color w:val="262626" w:themeColor="text1" w:themeTint="D9"/>
                <w:sz w:val="26"/>
                <w:szCs w:val="26"/>
                <w:vertAlign w:val="baseline"/>
                <w:lang w:val="vi-VN"/>
                <w14:textFill>
                  <w14:solidFill>
                    <w14:schemeClr w14:val="tx1">
                      <w14:lumMod w14:val="85000"/>
                      <w14:lumOff w14:val="15000"/>
                    </w14:schemeClr>
                  </w14:solidFill>
                </w14:textFill>
              </w:rPr>
              <w:t>Lập trình Backend</w:t>
            </w:r>
          </w:p>
        </w:tc>
        <w:tc>
          <w:tcPr>
            <w:tcW w:w="4786" w:type="dxa"/>
          </w:tcPr>
          <w:p w14:paraId="2F9724F8">
            <w:pPr>
              <w:pStyle w:val="144"/>
              <w:numPr>
                <w:ilvl w:val="0"/>
                <w:numId w:val="0"/>
              </w:numPr>
              <w:spacing w:line="360" w:lineRule="auto"/>
              <w:jc w:val="both"/>
              <w:rPr>
                <w:rFonts w:hint="default" w:ascii="Times New Roman" w:hAnsi="Times New Roman" w:eastAsiaTheme="majorEastAsia"/>
                <w:b w:val="0"/>
                <w:bCs w:val="0"/>
                <w:color w:val="262626" w:themeColor="text1" w:themeTint="D9"/>
                <w:sz w:val="26"/>
                <w:szCs w:val="26"/>
                <w:vertAlign w:val="baseline"/>
                <w:lang w:val="vi-VN"/>
                <w14:textFill>
                  <w14:solidFill>
                    <w14:schemeClr w14:val="tx1">
                      <w14:lumMod w14:val="85000"/>
                      <w14:lumOff w14:val="15000"/>
                    </w14:schemeClr>
                  </w14:solidFill>
                </w14:textFill>
              </w:rPr>
            </w:pPr>
            <w:r>
              <w:rPr>
                <w:rFonts w:hint="default" w:ascii="Times New Roman" w:hAnsi="Times New Roman" w:eastAsiaTheme="majorEastAsia"/>
                <w:b w:val="0"/>
                <w:bCs w:val="0"/>
                <w:color w:val="262626" w:themeColor="text1" w:themeTint="D9"/>
                <w:sz w:val="26"/>
                <w:szCs w:val="26"/>
                <w:vertAlign w:val="baseline"/>
                <w:lang w:val="vi-VN"/>
                <w14:textFill>
                  <w14:solidFill>
                    <w14:schemeClr w14:val="tx1">
                      <w14:lumMod w14:val="85000"/>
                      <w14:lumOff w14:val="15000"/>
                    </w14:schemeClr>
                  </w14:solidFill>
                </w14:textFill>
              </w:rPr>
              <w:t>Xây dựng toàn bộ API, bảo mật, logic nghiệp vụ, tích hợp các công nghệ SignaIR, EF Core, Gemini API</w:t>
            </w:r>
          </w:p>
        </w:tc>
      </w:tr>
      <w:tr w14:paraId="1BF8D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tcPr>
          <w:p w14:paraId="525458D7">
            <w:pPr>
              <w:pStyle w:val="144"/>
              <w:numPr>
                <w:ilvl w:val="0"/>
                <w:numId w:val="0"/>
              </w:numPr>
              <w:spacing w:line="360" w:lineRule="auto"/>
              <w:jc w:val="both"/>
              <w:rPr>
                <w:rFonts w:hint="default" w:ascii="Times New Roman" w:hAnsi="Times New Roman" w:eastAsiaTheme="majorEastAsia"/>
                <w:b/>
                <w:bCs/>
                <w:color w:val="262626" w:themeColor="text1" w:themeTint="D9"/>
                <w:sz w:val="26"/>
                <w:szCs w:val="26"/>
                <w:vertAlign w:val="baseline"/>
                <w:lang w:val="vi-VN"/>
                <w14:textFill>
                  <w14:solidFill>
                    <w14:schemeClr w14:val="tx1">
                      <w14:lumMod w14:val="85000"/>
                      <w14:lumOff w14:val="15000"/>
                    </w14:schemeClr>
                  </w14:solidFill>
                </w14:textFill>
              </w:rPr>
            </w:pPr>
            <w:r>
              <w:rPr>
                <w:rFonts w:hint="default" w:ascii="Times New Roman" w:hAnsi="Times New Roman" w:eastAsiaTheme="majorEastAsia"/>
                <w:b/>
                <w:bCs/>
                <w:color w:val="262626" w:themeColor="text1" w:themeTint="D9"/>
                <w:sz w:val="26"/>
                <w:szCs w:val="26"/>
                <w:vertAlign w:val="baseline"/>
                <w:lang w:val="vi-VN"/>
                <w14:textFill>
                  <w14:solidFill>
                    <w14:schemeClr w14:val="tx1">
                      <w14:lumMod w14:val="85000"/>
                      <w14:lumOff w14:val="15000"/>
                    </w14:schemeClr>
                  </w14:solidFill>
                </w14:textFill>
              </w:rPr>
              <w:t>Lập trình Frontend</w:t>
            </w:r>
          </w:p>
        </w:tc>
        <w:tc>
          <w:tcPr>
            <w:tcW w:w="4786" w:type="dxa"/>
          </w:tcPr>
          <w:p w14:paraId="0C8327DC">
            <w:pPr>
              <w:pStyle w:val="144"/>
              <w:numPr>
                <w:ilvl w:val="0"/>
                <w:numId w:val="0"/>
              </w:numPr>
              <w:spacing w:line="360" w:lineRule="auto"/>
              <w:jc w:val="both"/>
              <w:rPr>
                <w:rFonts w:hint="default" w:ascii="Times New Roman" w:hAnsi="Times New Roman" w:eastAsiaTheme="majorEastAsia"/>
                <w:b w:val="0"/>
                <w:bCs w:val="0"/>
                <w:color w:val="262626" w:themeColor="text1" w:themeTint="D9"/>
                <w:sz w:val="26"/>
                <w:szCs w:val="26"/>
                <w:vertAlign w:val="baseline"/>
                <w:lang w:val="vi-VN"/>
                <w14:textFill>
                  <w14:solidFill>
                    <w14:schemeClr w14:val="tx1">
                      <w14:lumMod w14:val="85000"/>
                      <w14:lumOff w14:val="15000"/>
                    </w14:schemeClr>
                  </w14:solidFill>
                </w14:textFill>
              </w:rPr>
            </w:pPr>
            <w:r>
              <w:rPr>
                <w:rFonts w:hint="default" w:ascii="Times New Roman" w:hAnsi="Times New Roman" w:eastAsiaTheme="majorEastAsia"/>
                <w:b w:val="0"/>
                <w:bCs w:val="0"/>
                <w:color w:val="262626" w:themeColor="text1" w:themeTint="D9"/>
                <w:sz w:val="26"/>
                <w:szCs w:val="26"/>
                <w:vertAlign w:val="baseline"/>
                <w:lang w:val="vi-VN"/>
                <w14:textFill>
                  <w14:solidFill>
                    <w14:schemeClr w14:val="tx1">
                      <w14:lumMod w14:val="85000"/>
                      <w14:lumOff w14:val="15000"/>
                    </w14:schemeClr>
                  </w14:solidFill>
                </w14:textFill>
              </w:rPr>
              <w:t>Phát triển toàn bộ giao diện người dùng, logic hiển thị dữ liệu và xử lý định tuyến.</w:t>
            </w:r>
          </w:p>
        </w:tc>
      </w:tr>
      <w:tr w14:paraId="5583C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tcPr>
          <w:p w14:paraId="6B1F4B38">
            <w:pPr>
              <w:pStyle w:val="144"/>
              <w:numPr>
                <w:ilvl w:val="0"/>
                <w:numId w:val="0"/>
              </w:numPr>
              <w:spacing w:line="360" w:lineRule="auto"/>
              <w:jc w:val="both"/>
              <w:rPr>
                <w:rFonts w:hint="default" w:ascii="Times New Roman" w:hAnsi="Times New Roman" w:eastAsiaTheme="majorEastAsia"/>
                <w:b/>
                <w:bCs/>
                <w:color w:val="262626" w:themeColor="text1" w:themeTint="D9"/>
                <w:sz w:val="26"/>
                <w:szCs w:val="26"/>
                <w:vertAlign w:val="baseline"/>
                <w:lang w:val="vi-VN"/>
                <w14:textFill>
                  <w14:solidFill>
                    <w14:schemeClr w14:val="tx1">
                      <w14:lumMod w14:val="85000"/>
                      <w14:lumOff w14:val="15000"/>
                    </w14:schemeClr>
                  </w14:solidFill>
                </w14:textFill>
              </w:rPr>
            </w:pPr>
            <w:r>
              <w:rPr>
                <w:rFonts w:hint="default" w:ascii="Times New Roman" w:hAnsi="Times New Roman" w:eastAsiaTheme="majorEastAsia"/>
                <w:b/>
                <w:bCs/>
                <w:color w:val="262626" w:themeColor="text1" w:themeTint="D9"/>
                <w:sz w:val="26"/>
                <w:szCs w:val="26"/>
                <w:vertAlign w:val="baseline"/>
                <w:lang w:val="vi-VN"/>
                <w14:textFill>
                  <w14:solidFill>
                    <w14:schemeClr w14:val="tx1">
                      <w14:lumMod w14:val="85000"/>
                      <w14:lumOff w14:val="15000"/>
                    </w14:schemeClr>
                  </w14:solidFill>
                </w14:textFill>
              </w:rPr>
              <w:t>Triển khai</w:t>
            </w:r>
          </w:p>
        </w:tc>
        <w:tc>
          <w:tcPr>
            <w:tcW w:w="4786" w:type="dxa"/>
          </w:tcPr>
          <w:p w14:paraId="7EA7580C">
            <w:pPr>
              <w:pStyle w:val="144"/>
              <w:numPr>
                <w:ilvl w:val="0"/>
                <w:numId w:val="0"/>
              </w:numPr>
              <w:spacing w:line="360" w:lineRule="auto"/>
              <w:jc w:val="both"/>
              <w:rPr>
                <w:rFonts w:hint="default" w:ascii="Times New Roman" w:hAnsi="Times New Roman" w:eastAsiaTheme="majorEastAsia"/>
                <w:b w:val="0"/>
                <w:bCs w:val="0"/>
                <w:color w:val="262626" w:themeColor="text1" w:themeTint="D9"/>
                <w:sz w:val="26"/>
                <w:szCs w:val="26"/>
                <w:vertAlign w:val="baseline"/>
                <w:lang w:val="vi-VN"/>
                <w14:textFill>
                  <w14:solidFill>
                    <w14:schemeClr w14:val="tx1">
                      <w14:lumMod w14:val="85000"/>
                      <w14:lumOff w14:val="15000"/>
                    </w14:schemeClr>
                  </w14:solidFill>
                </w14:textFill>
              </w:rPr>
            </w:pPr>
            <w:r>
              <w:rPr>
                <w:rFonts w:hint="default" w:ascii="Times New Roman" w:hAnsi="Times New Roman" w:eastAsiaTheme="majorEastAsia"/>
                <w:b w:val="0"/>
                <w:bCs w:val="0"/>
                <w:color w:val="262626" w:themeColor="text1" w:themeTint="D9"/>
                <w:sz w:val="26"/>
                <w:szCs w:val="26"/>
                <w:vertAlign w:val="baseline"/>
                <w:lang w:val="vi-VN"/>
                <w14:textFill>
                  <w14:solidFill>
                    <w14:schemeClr w14:val="tx1">
                      <w14:lumMod w14:val="85000"/>
                      <w14:lumOff w14:val="15000"/>
                    </w14:schemeClr>
                  </w14:solidFill>
                </w14:textFill>
              </w:rPr>
              <w:t>Triển khai và cấu hình ứng dụng lên máy chủ IIS</w:t>
            </w:r>
          </w:p>
        </w:tc>
      </w:tr>
    </w:tbl>
    <w:p w14:paraId="1BEEA601">
      <w:pPr>
        <w:pStyle w:val="144"/>
        <w:numPr>
          <w:ilvl w:val="0"/>
          <w:numId w:val="0"/>
        </w:numPr>
        <w:spacing w:line="360" w:lineRule="auto"/>
        <w:ind w:left="360" w:leftChars="0"/>
        <w:jc w:val="both"/>
        <w:rPr>
          <w:rFonts w:hint="default" w:ascii="Times New Roman" w:hAnsi="Times New Roman" w:eastAsiaTheme="majorEastAsia"/>
          <w:b w:val="0"/>
          <w:bCs w:val="0"/>
          <w:color w:val="262626" w:themeColor="text1" w:themeTint="D9"/>
          <w:sz w:val="26"/>
          <w:szCs w:val="26"/>
          <w:lang w:val="vi-VN"/>
          <w14:textFill>
            <w14:solidFill>
              <w14:schemeClr w14:val="tx1">
                <w14:lumMod w14:val="85000"/>
                <w14:lumOff w14:val="15000"/>
              </w14:schemeClr>
            </w14:solidFill>
          </w14:textFill>
        </w:rPr>
      </w:pPr>
    </w:p>
    <w:p w14:paraId="2A42D3EF">
      <w:pPr>
        <w:pStyle w:val="144"/>
        <w:numPr>
          <w:ilvl w:val="0"/>
          <w:numId w:val="7"/>
        </w:numPr>
        <w:spacing w:line="360" w:lineRule="auto"/>
        <w:jc w:val="both"/>
        <w:rPr>
          <w:rFonts w:ascii="Times New Roman" w:hAnsi="Times New Roman" w:cs="Times New Roman" w:eastAsiaTheme="majorEastAsia"/>
          <w:b/>
          <w:bCs/>
          <w:color w:val="262626" w:themeColor="text1" w:themeTint="D9"/>
          <w:sz w:val="26"/>
          <w:szCs w:val="26"/>
          <w14:textFill>
            <w14:solidFill>
              <w14:schemeClr w14:val="tx1">
                <w14:lumMod w14:val="85000"/>
                <w14:lumOff w14:val="15000"/>
              </w14:schemeClr>
            </w14:solidFill>
          </w14:textFill>
        </w:rPr>
      </w:pPr>
      <w:r>
        <w:rPr>
          <w:rFonts w:ascii="Times New Roman" w:hAnsi="Times New Roman" w:cs="Times New Roman" w:eastAsiaTheme="majorEastAsia"/>
          <w:b/>
          <w:bCs/>
          <w:color w:val="262626" w:themeColor="text1" w:themeTint="D9"/>
          <w:sz w:val="26"/>
          <w:szCs w:val="26"/>
          <w14:textFill>
            <w14:solidFill>
              <w14:schemeClr w14:val="tx1">
                <w14:lumMod w14:val="85000"/>
                <w14:lumOff w14:val="15000"/>
              </w14:schemeClr>
            </w14:solidFill>
          </w14:textFill>
        </w:rPr>
        <w:t>Tài liệu tham khảo</w:t>
      </w:r>
    </w:p>
    <w:p w14:paraId="78906517">
      <w:pPr>
        <w:spacing w:line="360" w:lineRule="auto"/>
        <w:ind w:firstLine="426"/>
        <w:jc w:val="both"/>
        <w:rPr>
          <w:rFonts w:hint="default"/>
          <w:color w:val="262626" w:themeColor="text1" w:themeTint="D9"/>
          <w:sz w:val="26"/>
          <w:szCs w:val="26"/>
          <w:lang w:val="vi-VN"/>
          <w14:textFill>
            <w14:solidFill>
              <w14:schemeClr w14:val="tx1">
                <w14:lumMod w14:val="85000"/>
                <w14:lumOff w14:val="15000"/>
              </w14:schemeClr>
            </w14:solidFill>
          </w14:textFill>
        </w:rPr>
      </w:pPr>
      <w:r>
        <w:rPr>
          <w:rFonts w:hint="default"/>
          <w:color w:val="262626" w:themeColor="text1" w:themeTint="D9"/>
          <w:sz w:val="26"/>
          <w:szCs w:val="26"/>
          <w:lang w:val="vi-VN"/>
          <w14:textFill>
            <w14:solidFill>
              <w14:schemeClr w14:val="tx1">
                <w14:lumMod w14:val="85000"/>
                <w14:lumOff w14:val="15000"/>
              </w14:schemeClr>
            </w14:solidFill>
          </w14:textFill>
        </w:rPr>
        <w:t>Microsoft, ASP.NET Core Documentation: Hosting and Deployment.</w:t>
      </w:r>
    </w:p>
    <w:p w14:paraId="1C40E2C0">
      <w:pPr>
        <w:spacing w:line="360" w:lineRule="auto"/>
        <w:ind w:firstLine="426"/>
        <w:jc w:val="both"/>
        <w:rPr>
          <w:rFonts w:hint="default"/>
          <w:color w:val="262626" w:themeColor="text1" w:themeTint="D9"/>
          <w:sz w:val="26"/>
          <w:szCs w:val="26"/>
          <w:lang w:val="vi-VN"/>
          <w14:textFill>
            <w14:solidFill>
              <w14:schemeClr w14:val="tx1">
                <w14:lumMod w14:val="85000"/>
                <w14:lumOff w14:val="15000"/>
              </w14:schemeClr>
            </w14:solidFill>
          </w14:textFill>
        </w:rPr>
      </w:pPr>
      <w:r>
        <w:rPr>
          <w:rFonts w:hint="default"/>
          <w:color w:val="262626" w:themeColor="text1" w:themeTint="D9"/>
          <w:sz w:val="26"/>
          <w:szCs w:val="26"/>
          <w:lang w:val="vi-VN"/>
          <w14:textFill>
            <w14:solidFill>
              <w14:schemeClr w14:val="tx1">
                <w14:lumMod w14:val="85000"/>
                <w14:lumOff w14:val="15000"/>
              </w14:schemeClr>
            </w14:solidFill>
          </w14:textFill>
        </w:rPr>
        <w:fldChar w:fldCharType="begin"/>
      </w:r>
      <w:r>
        <w:rPr>
          <w:rFonts w:hint="default"/>
          <w:color w:val="262626" w:themeColor="text1" w:themeTint="D9"/>
          <w:sz w:val="26"/>
          <w:szCs w:val="26"/>
          <w:lang w:val="vi-VN"/>
          <w14:textFill>
            <w14:solidFill>
              <w14:schemeClr w14:val="tx1">
                <w14:lumMod w14:val="85000"/>
                <w14:lumOff w14:val="15000"/>
              </w14:schemeClr>
            </w14:solidFill>
          </w14:textFill>
        </w:rPr>
        <w:instrText xml:space="preserve"> HYPERLINK "https://learn.microsoft.com/en-us/aspnet/core/host-and-deploy/" </w:instrText>
      </w:r>
      <w:r>
        <w:rPr>
          <w:rFonts w:hint="default"/>
          <w:color w:val="262626" w:themeColor="text1" w:themeTint="D9"/>
          <w:sz w:val="26"/>
          <w:szCs w:val="26"/>
          <w:lang w:val="vi-VN"/>
          <w14:textFill>
            <w14:solidFill>
              <w14:schemeClr w14:val="tx1">
                <w14:lumMod w14:val="85000"/>
                <w14:lumOff w14:val="15000"/>
              </w14:schemeClr>
            </w14:solidFill>
          </w14:textFill>
        </w:rPr>
        <w:fldChar w:fldCharType="separate"/>
      </w:r>
      <w:r>
        <w:rPr>
          <w:rStyle w:val="20"/>
          <w:rFonts w:hint="default"/>
          <w:sz w:val="26"/>
          <w:szCs w:val="26"/>
          <w:lang w:val="vi-VN"/>
        </w:rPr>
        <w:t>https://learn.microsoft.com/en-us/aspnet/core/host-and-deploy/</w:t>
      </w:r>
      <w:r>
        <w:rPr>
          <w:rFonts w:hint="default"/>
          <w:color w:val="262626" w:themeColor="text1" w:themeTint="D9"/>
          <w:sz w:val="26"/>
          <w:szCs w:val="26"/>
          <w:lang w:val="vi-VN"/>
          <w14:textFill>
            <w14:solidFill>
              <w14:schemeClr w14:val="tx1">
                <w14:lumMod w14:val="85000"/>
                <w14:lumOff w14:val="15000"/>
              </w14:schemeClr>
            </w14:solidFill>
          </w14:textFill>
        </w:rPr>
        <w:fldChar w:fldCharType="end"/>
      </w:r>
    </w:p>
    <w:p w14:paraId="200F051A">
      <w:pPr>
        <w:spacing w:line="360" w:lineRule="auto"/>
        <w:ind w:firstLine="426"/>
        <w:jc w:val="both"/>
        <w:rPr>
          <w:rFonts w:hint="default"/>
          <w:color w:val="262626" w:themeColor="text1" w:themeTint="D9"/>
          <w:sz w:val="26"/>
          <w:szCs w:val="26"/>
          <w:lang w:val="vi-VN"/>
          <w14:textFill>
            <w14:solidFill>
              <w14:schemeClr w14:val="tx1">
                <w14:lumMod w14:val="85000"/>
                <w14:lumOff w14:val="15000"/>
              </w14:schemeClr>
            </w14:solidFill>
          </w14:textFill>
        </w:rPr>
      </w:pPr>
      <w:r>
        <w:rPr>
          <w:rFonts w:hint="default"/>
          <w:color w:val="262626" w:themeColor="text1" w:themeTint="D9"/>
          <w:sz w:val="26"/>
          <w:szCs w:val="26"/>
          <w:lang w:val="vi-VN"/>
          <w14:textFill>
            <w14:solidFill>
              <w14:schemeClr w14:val="tx1">
                <w14:lumMod w14:val="85000"/>
                <w14:lumOff w14:val="15000"/>
              </w14:schemeClr>
            </w14:solidFill>
          </w14:textFill>
        </w:rPr>
        <w:t>Các phần mềm quản lý nhân sự tham khảo:</w:t>
      </w:r>
    </w:p>
    <w:p w14:paraId="15311638">
      <w:pPr>
        <w:spacing w:line="360" w:lineRule="auto"/>
        <w:ind w:firstLine="426"/>
        <w:jc w:val="both"/>
        <w:rPr>
          <w:rFonts w:hint="default"/>
          <w:color w:val="262626" w:themeColor="text1" w:themeTint="D9"/>
          <w:sz w:val="26"/>
          <w:szCs w:val="26"/>
          <w:lang w:val="vi-VN"/>
          <w14:textFill>
            <w14:solidFill>
              <w14:schemeClr w14:val="tx1">
                <w14:lumMod w14:val="85000"/>
                <w14:lumOff w14:val="15000"/>
              </w14:schemeClr>
            </w14:solidFill>
          </w14:textFill>
        </w:rPr>
      </w:pPr>
      <w:r>
        <w:rPr>
          <w:rFonts w:hint="default"/>
          <w:color w:val="262626" w:themeColor="text1" w:themeTint="D9"/>
          <w:sz w:val="26"/>
          <w:szCs w:val="26"/>
          <w:lang w:val="vi-VN"/>
          <w14:textFill>
            <w14:solidFill>
              <w14:schemeClr w14:val="tx1">
                <w14:lumMod w14:val="85000"/>
                <w14:lumOff w14:val="15000"/>
              </w14:schemeClr>
            </w14:solidFill>
          </w14:textFill>
        </w:rPr>
        <w:fldChar w:fldCharType="begin"/>
      </w:r>
      <w:r>
        <w:rPr>
          <w:rFonts w:hint="default"/>
          <w:color w:val="262626" w:themeColor="text1" w:themeTint="D9"/>
          <w:sz w:val="26"/>
          <w:szCs w:val="26"/>
          <w:lang w:val="vi-VN"/>
          <w14:textFill>
            <w14:solidFill>
              <w14:schemeClr w14:val="tx1">
                <w14:lumMod w14:val="85000"/>
                <w14:lumOff w14:val="15000"/>
              </w14:schemeClr>
            </w14:solidFill>
          </w14:textFill>
        </w:rPr>
        <w:instrText xml:space="preserve"> HYPERLINK "https://easyhrm.vn/tin-tuc/phan-mem-quan-ly-nhan-su-hrm/" </w:instrText>
      </w:r>
      <w:r>
        <w:rPr>
          <w:rFonts w:hint="default"/>
          <w:color w:val="262626" w:themeColor="text1" w:themeTint="D9"/>
          <w:sz w:val="26"/>
          <w:szCs w:val="26"/>
          <w:lang w:val="vi-VN"/>
          <w14:textFill>
            <w14:solidFill>
              <w14:schemeClr w14:val="tx1">
                <w14:lumMod w14:val="85000"/>
                <w14:lumOff w14:val="15000"/>
              </w14:schemeClr>
            </w14:solidFill>
          </w14:textFill>
        </w:rPr>
        <w:fldChar w:fldCharType="separate"/>
      </w:r>
      <w:r>
        <w:rPr>
          <w:rStyle w:val="20"/>
          <w:rFonts w:hint="default"/>
          <w:sz w:val="26"/>
          <w:szCs w:val="26"/>
          <w:lang w:val="vi-VN"/>
        </w:rPr>
        <w:t>https://easyhrm.vn/tin-tuc/phan-mem-quan-ly-nhan-su-hrm/</w:t>
      </w:r>
      <w:r>
        <w:rPr>
          <w:rFonts w:hint="default"/>
          <w:color w:val="262626" w:themeColor="text1" w:themeTint="D9"/>
          <w:sz w:val="26"/>
          <w:szCs w:val="26"/>
          <w:lang w:val="vi-VN"/>
          <w14:textFill>
            <w14:solidFill>
              <w14:schemeClr w14:val="tx1">
                <w14:lumMod w14:val="85000"/>
                <w14:lumOff w14:val="15000"/>
              </w14:schemeClr>
            </w14:solidFill>
          </w14:textFill>
        </w:rPr>
        <w:fldChar w:fldCharType="end"/>
      </w:r>
    </w:p>
    <w:p w14:paraId="526CE2B6">
      <w:pPr>
        <w:spacing w:line="360" w:lineRule="auto"/>
        <w:ind w:firstLine="426"/>
        <w:jc w:val="both"/>
        <w:rPr>
          <w:rFonts w:hint="default"/>
          <w:color w:val="262626" w:themeColor="text1" w:themeTint="D9"/>
          <w:sz w:val="26"/>
          <w:szCs w:val="26"/>
          <w:lang w:val="vi-VN"/>
          <w14:textFill>
            <w14:solidFill>
              <w14:schemeClr w14:val="tx1">
                <w14:lumMod w14:val="85000"/>
                <w14:lumOff w14:val="15000"/>
              </w14:schemeClr>
            </w14:solidFill>
          </w14:textFill>
        </w:rPr>
      </w:pPr>
      <w:r>
        <w:rPr>
          <w:rFonts w:hint="default"/>
          <w:color w:val="262626" w:themeColor="text1" w:themeTint="D9"/>
          <w:sz w:val="26"/>
          <w:szCs w:val="26"/>
          <w:lang w:val="vi-VN"/>
          <w14:textFill>
            <w14:solidFill>
              <w14:schemeClr w14:val="tx1">
                <w14:lumMod w14:val="85000"/>
                <w14:lumOff w14:val="15000"/>
              </w14:schemeClr>
            </w14:solidFill>
          </w14:textFill>
        </w:rPr>
        <w:fldChar w:fldCharType="begin"/>
      </w:r>
      <w:r>
        <w:rPr>
          <w:rFonts w:hint="default"/>
          <w:color w:val="262626" w:themeColor="text1" w:themeTint="D9"/>
          <w:sz w:val="26"/>
          <w:szCs w:val="26"/>
          <w:lang w:val="vi-VN"/>
          <w14:textFill>
            <w14:solidFill>
              <w14:schemeClr w14:val="tx1">
                <w14:lumMod w14:val="85000"/>
                <w14:lumOff w14:val="15000"/>
              </w14:schemeClr>
            </w14:solidFill>
          </w14:textFill>
        </w:rPr>
        <w:instrText xml:space="preserve"> HYPERLINK "https://1office.vn/phan-mem-quan-ly-nhan-su" </w:instrText>
      </w:r>
      <w:r>
        <w:rPr>
          <w:rFonts w:hint="default"/>
          <w:color w:val="262626" w:themeColor="text1" w:themeTint="D9"/>
          <w:sz w:val="26"/>
          <w:szCs w:val="26"/>
          <w:lang w:val="vi-VN"/>
          <w14:textFill>
            <w14:solidFill>
              <w14:schemeClr w14:val="tx1">
                <w14:lumMod w14:val="85000"/>
                <w14:lumOff w14:val="15000"/>
              </w14:schemeClr>
            </w14:solidFill>
          </w14:textFill>
        </w:rPr>
        <w:fldChar w:fldCharType="separate"/>
      </w:r>
      <w:r>
        <w:rPr>
          <w:rStyle w:val="20"/>
          <w:rFonts w:hint="default"/>
          <w:sz w:val="26"/>
          <w:szCs w:val="26"/>
          <w:lang w:val="vi-VN"/>
        </w:rPr>
        <w:t>https://1office.vn/phan-mem-quan-ly-nhan-su</w:t>
      </w:r>
      <w:r>
        <w:rPr>
          <w:rFonts w:hint="default"/>
          <w:color w:val="262626" w:themeColor="text1" w:themeTint="D9"/>
          <w:sz w:val="26"/>
          <w:szCs w:val="26"/>
          <w:lang w:val="vi-VN"/>
          <w14:textFill>
            <w14:solidFill>
              <w14:schemeClr w14:val="tx1">
                <w14:lumMod w14:val="85000"/>
                <w14:lumOff w14:val="15000"/>
              </w14:schemeClr>
            </w14:solidFill>
          </w14:textFill>
        </w:rPr>
        <w:fldChar w:fldCharType="end"/>
      </w:r>
    </w:p>
    <w:p w14:paraId="3341B9CD">
      <w:pPr>
        <w:spacing w:line="360" w:lineRule="auto"/>
        <w:ind w:firstLine="426"/>
        <w:jc w:val="both"/>
        <w:rPr>
          <w:rFonts w:hint="default"/>
          <w:color w:val="262626" w:themeColor="text1" w:themeTint="D9"/>
          <w:sz w:val="26"/>
          <w:szCs w:val="26"/>
          <w:lang w:val="vi-VN"/>
          <w14:textFill>
            <w14:solidFill>
              <w14:schemeClr w14:val="tx1">
                <w14:lumMod w14:val="85000"/>
                <w14:lumOff w14:val="15000"/>
              </w14:schemeClr>
            </w14:solidFill>
          </w14:textFill>
        </w:rPr>
      </w:pPr>
      <w:r>
        <w:rPr>
          <w:rFonts w:hint="default"/>
          <w:color w:val="262626" w:themeColor="text1" w:themeTint="D9"/>
          <w:sz w:val="26"/>
          <w:szCs w:val="26"/>
          <w:lang w:val="vi-VN"/>
          <w14:textFill>
            <w14:solidFill>
              <w14:schemeClr w14:val="tx1">
                <w14:lumMod w14:val="85000"/>
                <w14:lumOff w14:val="15000"/>
              </w14:schemeClr>
            </w14:solidFill>
          </w14:textFill>
        </w:rPr>
        <w:t>Angular, Angular Documentation: Getting started and CLI.</w:t>
      </w:r>
    </w:p>
    <w:p w14:paraId="24C579D4">
      <w:pPr>
        <w:spacing w:line="360" w:lineRule="auto"/>
        <w:ind w:firstLine="426"/>
        <w:jc w:val="both"/>
        <w:rPr>
          <w:rFonts w:hint="default"/>
          <w:color w:val="262626" w:themeColor="text1" w:themeTint="D9"/>
          <w:sz w:val="26"/>
          <w:szCs w:val="26"/>
          <w:lang w:val="vi-VN"/>
          <w14:textFill>
            <w14:solidFill>
              <w14:schemeClr w14:val="tx1">
                <w14:lumMod w14:val="85000"/>
                <w14:lumOff w14:val="15000"/>
              </w14:schemeClr>
            </w14:solidFill>
          </w14:textFill>
        </w:rPr>
      </w:pPr>
      <w:r>
        <w:rPr>
          <w:rFonts w:hint="default"/>
          <w:color w:val="262626" w:themeColor="text1" w:themeTint="D9"/>
          <w:sz w:val="26"/>
          <w:szCs w:val="26"/>
          <w:lang w:val="vi-VN"/>
          <w14:textFill>
            <w14:solidFill>
              <w14:schemeClr w14:val="tx1">
                <w14:lumMod w14:val="85000"/>
                <w14:lumOff w14:val="15000"/>
              </w14:schemeClr>
            </w14:solidFill>
          </w14:textFill>
        </w:rPr>
        <w:fldChar w:fldCharType="begin"/>
      </w:r>
      <w:r>
        <w:rPr>
          <w:rFonts w:hint="default"/>
          <w:color w:val="262626" w:themeColor="text1" w:themeTint="D9"/>
          <w:sz w:val="26"/>
          <w:szCs w:val="26"/>
          <w:lang w:val="vi-VN"/>
          <w14:textFill>
            <w14:solidFill>
              <w14:schemeClr w14:val="tx1">
                <w14:lumMod w14:val="85000"/>
                <w14:lumOff w14:val="15000"/>
              </w14:schemeClr>
            </w14:solidFill>
          </w14:textFill>
        </w:rPr>
        <w:instrText xml:space="preserve"> HYPERLINK "https://angular.io/docs" </w:instrText>
      </w:r>
      <w:r>
        <w:rPr>
          <w:rFonts w:hint="default"/>
          <w:color w:val="262626" w:themeColor="text1" w:themeTint="D9"/>
          <w:sz w:val="26"/>
          <w:szCs w:val="26"/>
          <w:lang w:val="vi-VN"/>
          <w14:textFill>
            <w14:solidFill>
              <w14:schemeClr w14:val="tx1">
                <w14:lumMod w14:val="85000"/>
                <w14:lumOff w14:val="15000"/>
              </w14:schemeClr>
            </w14:solidFill>
          </w14:textFill>
        </w:rPr>
        <w:fldChar w:fldCharType="separate"/>
      </w:r>
      <w:r>
        <w:rPr>
          <w:rStyle w:val="20"/>
          <w:rFonts w:hint="default"/>
          <w:sz w:val="26"/>
          <w:szCs w:val="26"/>
          <w:lang w:val="vi-VN"/>
        </w:rPr>
        <w:t>https://angular.io/docs</w:t>
      </w:r>
      <w:r>
        <w:rPr>
          <w:rFonts w:hint="default"/>
          <w:color w:val="262626" w:themeColor="text1" w:themeTint="D9"/>
          <w:sz w:val="26"/>
          <w:szCs w:val="26"/>
          <w:lang w:val="vi-VN"/>
          <w14:textFill>
            <w14:solidFill>
              <w14:schemeClr w14:val="tx1">
                <w14:lumMod w14:val="85000"/>
                <w14:lumOff w14:val="15000"/>
              </w14:schemeClr>
            </w14:solidFill>
          </w14:textFill>
        </w:rPr>
        <w:fldChar w:fldCharType="end"/>
      </w:r>
    </w:p>
    <w:p w14:paraId="33E9CED3">
      <w:pPr>
        <w:spacing w:line="360" w:lineRule="auto"/>
        <w:ind w:firstLine="426"/>
        <w:jc w:val="both"/>
        <w:rPr>
          <w:rFonts w:hint="default"/>
          <w:color w:val="262626" w:themeColor="text1" w:themeTint="D9"/>
          <w:sz w:val="26"/>
          <w:szCs w:val="26"/>
          <w:lang w:val="vi-VN"/>
          <w14:textFill>
            <w14:solidFill>
              <w14:schemeClr w14:val="tx1">
                <w14:lumMod w14:val="85000"/>
                <w14:lumOff w14:val="15000"/>
              </w14:schemeClr>
            </w14:solidFill>
          </w14:textFill>
        </w:rPr>
      </w:pPr>
      <w:r>
        <w:rPr>
          <w:rFonts w:hint="default"/>
          <w:color w:val="262626" w:themeColor="text1" w:themeTint="D9"/>
          <w:sz w:val="26"/>
          <w:szCs w:val="26"/>
          <w:lang w:val="vi-VN"/>
          <w14:textFill>
            <w14:solidFill>
              <w14:schemeClr w14:val="tx1">
                <w14:lumMod w14:val="85000"/>
                <w14:lumOff w14:val="15000"/>
              </w14:schemeClr>
            </w14:solidFill>
          </w14:textFill>
        </w:rPr>
        <w:t>Microsoft, ASP.NET Core SignalR: Getting Started</w:t>
      </w:r>
    </w:p>
    <w:p w14:paraId="1214BF26">
      <w:pPr>
        <w:spacing w:line="360" w:lineRule="auto"/>
        <w:ind w:firstLine="426"/>
        <w:jc w:val="both"/>
        <w:rPr>
          <w:rFonts w:hint="default"/>
          <w:color w:val="262626" w:themeColor="text1" w:themeTint="D9"/>
          <w:sz w:val="26"/>
          <w:szCs w:val="26"/>
          <w:lang w:val="vi-VN"/>
          <w14:textFill>
            <w14:solidFill>
              <w14:schemeClr w14:val="tx1">
                <w14:lumMod w14:val="85000"/>
                <w14:lumOff w14:val="15000"/>
              </w14:schemeClr>
            </w14:solidFill>
          </w14:textFill>
        </w:rPr>
      </w:pPr>
      <w:r>
        <w:rPr>
          <w:rFonts w:hint="default"/>
          <w:color w:val="262626" w:themeColor="text1" w:themeTint="D9"/>
          <w:sz w:val="26"/>
          <w:szCs w:val="26"/>
          <w:lang w:val="vi-VN"/>
          <w14:textFill>
            <w14:solidFill>
              <w14:schemeClr w14:val="tx1">
                <w14:lumMod w14:val="85000"/>
                <w14:lumOff w14:val="15000"/>
              </w14:schemeClr>
            </w14:solidFill>
          </w14:textFill>
        </w:rPr>
        <w:fldChar w:fldCharType="begin"/>
      </w:r>
      <w:r>
        <w:rPr>
          <w:rFonts w:hint="default"/>
          <w:color w:val="262626" w:themeColor="text1" w:themeTint="D9"/>
          <w:sz w:val="26"/>
          <w:szCs w:val="26"/>
          <w:lang w:val="vi-VN"/>
          <w14:textFill>
            <w14:solidFill>
              <w14:schemeClr w14:val="tx1">
                <w14:lumMod w14:val="85000"/>
                <w14:lumOff w14:val="15000"/>
              </w14:schemeClr>
            </w14:solidFill>
          </w14:textFill>
        </w:rPr>
        <w:instrText xml:space="preserve"> HYPERLINK "https://learn.microsoft.com/en-us/aspnet/core/signalr/introduction" </w:instrText>
      </w:r>
      <w:r>
        <w:rPr>
          <w:rFonts w:hint="default"/>
          <w:color w:val="262626" w:themeColor="text1" w:themeTint="D9"/>
          <w:sz w:val="26"/>
          <w:szCs w:val="26"/>
          <w:lang w:val="vi-VN"/>
          <w14:textFill>
            <w14:solidFill>
              <w14:schemeClr w14:val="tx1">
                <w14:lumMod w14:val="85000"/>
                <w14:lumOff w14:val="15000"/>
              </w14:schemeClr>
            </w14:solidFill>
          </w14:textFill>
        </w:rPr>
        <w:fldChar w:fldCharType="separate"/>
      </w:r>
      <w:r>
        <w:rPr>
          <w:rStyle w:val="20"/>
          <w:rFonts w:hint="default"/>
          <w:sz w:val="26"/>
          <w:szCs w:val="26"/>
          <w:lang w:val="vi-VN"/>
        </w:rPr>
        <w:t>https://learn.microsoft.com/en-us/aspnet/core/signalr/introduction</w:t>
      </w:r>
      <w:r>
        <w:rPr>
          <w:rFonts w:hint="default"/>
          <w:color w:val="262626" w:themeColor="text1" w:themeTint="D9"/>
          <w:sz w:val="26"/>
          <w:szCs w:val="26"/>
          <w:lang w:val="vi-VN"/>
          <w14:textFill>
            <w14:solidFill>
              <w14:schemeClr w14:val="tx1">
                <w14:lumMod w14:val="85000"/>
                <w14:lumOff w14:val="15000"/>
              </w14:schemeClr>
            </w14:solidFill>
          </w14:textFill>
        </w:rPr>
        <w:fldChar w:fldCharType="end"/>
      </w:r>
    </w:p>
    <w:p w14:paraId="62625BE4">
      <w:pPr>
        <w:spacing w:line="360" w:lineRule="auto"/>
        <w:jc w:val="both"/>
        <w:rPr>
          <w:rFonts w:hint="default"/>
          <w:color w:val="262626" w:themeColor="text1" w:themeTint="D9"/>
          <w:sz w:val="26"/>
          <w:szCs w:val="26"/>
          <w:lang w:val="vi-VN"/>
          <w14:textFill>
            <w14:solidFill>
              <w14:schemeClr w14:val="tx1">
                <w14:lumMod w14:val="85000"/>
                <w14:lumOff w14:val="15000"/>
              </w14:schemeClr>
            </w14:solidFill>
          </w14:textFill>
        </w:rPr>
      </w:pPr>
    </w:p>
    <w:p w14:paraId="429AFDB3">
      <w:pPr>
        <w:spacing w:line="360" w:lineRule="auto"/>
        <w:jc w:val="both"/>
        <w:rPr>
          <w:rFonts w:hint="default"/>
          <w:color w:val="262626" w:themeColor="text1" w:themeTint="D9"/>
          <w:sz w:val="26"/>
          <w:szCs w:val="26"/>
          <w:lang w:val="vi-VN"/>
          <w14:textFill>
            <w14:solidFill>
              <w14:schemeClr w14:val="tx1">
                <w14:lumMod w14:val="85000"/>
                <w14:lumOff w14:val="15000"/>
              </w14:schemeClr>
            </w14:solidFill>
          </w14:textFill>
        </w:rPr>
      </w:pPr>
    </w:p>
    <w:p w14:paraId="531A8404">
      <w:pPr>
        <w:spacing w:line="360" w:lineRule="auto"/>
        <w:ind w:firstLine="426"/>
        <w:jc w:val="both"/>
        <w:rPr>
          <w:rFonts w:hint="default"/>
          <w:color w:val="262626" w:themeColor="text1" w:themeTint="D9"/>
          <w:sz w:val="26"/>
          <w:szCs w:val="26"/>
          <w:lang w:val="vi-VN"/>
          <w14:textFill>
            <w14:solidFill>
              <w14:schemeClr w14:val="tx1">
                <w14:lumMod w14:val="85000"/>
                <w14:lumOff w14:val="15000"/>
              </w14:schemeClr>
            </w14:solidFill>
          </w14:textFill>
        </w:rPr>
      </w:pPr>
    </w:p>
    <w:sectPr>
      <w:headerReference r:id="rId5" w:type="default"/>
      <w:pgSz w:w="12240" w:h="15840"/>
      <w:pgMar w:top="1843" w:right="1325" w:bottom="1440" w:left="156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Verdana">
    <w:panose1 w:val="020B0604030504040204"/>
    <w:charset w:val="00"/>
    <w:family w:val="swiss"/>
    <w:pitch w:val="default"/>
    <w:sig w:usb0="A00006FF" w:usb1="4000205B" w:usb2="00000010" w:usb3="00000000" w:csb0="2000019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0693C8">
    <w:pPr>
      <w:spacing w:after="0"/>
      <w:ind w:firstLine="720"/>
      <w:contextualSpacing/>
      <w:jc w:val="center"/>
      <w:rPr>
        <w:rFonts w:ascii="Times New Roman" w:hAnsi="Times New Roman" w:cs="Times New Roman"/>
        <w:b/>
        <w:bCs/>
        <w:sz w:val="26"/>
        <w:szCs w:val="26"/>
      </w:rPr>
    </w:pPr>
    <w:r>
      <w:rPr>
        <w:rFonts w:ascii="Times New Roman" w:hAnsi="Times New Roman" w:cs="Times New Roman"/>
        <w:b/>
        <w:bCs/>
        <w:sz w:val="26"/>
        <w:szCs w:val="26"/>
      </w:rPr>
      <w:drawing>
        <wp:anchor distT="0" distB="0" distL="114300" distR="114300" simplePos="0" relativeHeight="251659264" behindDoc="0" locked="0" layoutInCell="1" allowOverlap="1">
          <wp:simplePos x="0" y="0"/>
          <wp:positionH relativeFrom="column">
            <wp:posOffset>622300</wp:posOffset>
          </wp:positionH>
          <wp:positionV relativeFrom="paragraph">
            <wp:posOffset>-31750</wp:posOffset>
          </wp:positionV>
          <wp:extent cx="729615" cy="508000"/>
          <wp:effectExtent l="0" t="0" r="0" b="6350"/>
          <wp:wrapThrough wrapText="bothSides">
            <wp:wrapPolygon>
              <wp:start x="0" y="0"/>
              <wp:lineTo x="0" y="21060"/>
              <wp:lineTo x="20867" y="21060"/>
              <wp:lineTo x="20867" y="0"/>
              <wp:lineTo x="0" y="0"/>
            </wp:wrapPolygon>
          </wp:wrapThrough>
          <wp:docPr id="234182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182552" name="Picture 1"/>
                  <pic:cNvPicPr>
                    <a:picLocks noChangeAspect="1" noChangeArrowheads="1"/>
                  </pic:cNvPicPr>
                </pic:nvPicPr>
                <pic:blipFill>
                  <a:blip r:embed="rId1">
                    <a:extLst>
                      <a:ext uri="{28A0092B-C50C-407E-A947-70E740481C1C}">
                        <a14:useLocalDpi xmlns:a14="http://schemas.microsoft.com/office/drawing/2010/main" val="0"/>
                      </a:ext>
                    </a:extLst>
                  </a:blip>
                  <a:srcRect b="21686"/>
                  <a:stretch>
                    <a:fillRect/>
                  </a:stretch>
                </pic:blipFill>
                <pic:spPr>
                  <a:xfrm>
                    <a:off x="0" y="0"/>
                    <a:ext cx="729615" cy="508000"/>
                  </a:xfrm>
                  <a:prstGeom prst="rect">
                    <a:avLst/>
                  </a:prstGeom>
                  <a:noFill/>
                  <a:ln>
                    <a:noFill/>
                  </a:ln>
                </pic:spPr>
              </pic:pic>
            </a:graphicData>
          </a:graphic>
        </wp:anchor>
      </w:drawing>
    </w:r>
    <w:r>
      <w:rPr>
        <w:rFonts w:ascii="Times New Roman" w:hAnsi="Times New Roman" w:cs="Times New Roman"/>
        <w:b/>
        <w:bCs/>
        <w:sz w:val="26"/>
        <w:szCs w:val="26"/>
      </w:rPr>
      <w:t>ĐẠI HỌC YERSIN ĐÀ LẠT</w:t>
    </w:r>
  </w:p>
  <w:p w14:paraId="30B0F803">
    <w:pPr>
      <w:pStyle w:val="19"/>
      <w:contextualSpacing/>
      <w:rPr>
        <w:rFonts w:ascii="Times New Roman" w:hAnsi="Times New Roman" w:cs="Times New Roman"/>
        <w:b/>
        <w:bCs/>
        <w:sz w:val="26"/>
        <w:szCs w:val="26"/>
        <w:lang w:val="vi-VN"/>
      </w:rPr>
    </w:pPr>
    <w:r>
      <w:rPr>
        <w:rFonts w:ascii="Times New Roman" w:hAnsi="Times New Roman" w:cs="Times New Roman"/>
        <w:b/>
        <w:bCs/>
        <w:sz w:val="26"/>
        <w:szCs w:val="26"/>
        <w:lang w:val="vi-VN"/>
      </w:rPr>
      <w:tab/>
    </w:r>
    <w:r>
      <w:rPr>
        <w:rFonts w:ascii="Times New Roman" w:hAnsi="Times New Roman" w:cs="Times New Roman"/>
        <w:b/>
        <w:bCs/>
        <w:sz w:val="26"/>
        <w:szCs w:val="26"/>
      </w:rPr>
      <w:t>KHOA CÔNG NGHỆ THÔNG TIN</w:t>
    </w:r>
  </w:p>
  <w:p w14:paraId="6E4702C1">
    <w:pPr>
      <w:pStyle w:val="19"/>
      <w:rPr>
        <w:rFonts w:ascii="Times New Roman" w:hAnsi="Times New Roman" w:cs="Times New Roman"/>
        <w:lang w:val="vi-VN"/>
      </w:rPr>
    </w:pPr>
    <w:r>
      <w:rPr>
        <w:rFonts w:ascii="Times New Roman" w:hAnsi="Times New Roman" w:cs="Times New Roman"/>
        <w:b/>
        <w:bCs/>
        <w:sz w:val="26"/>
        <w:szCs w:val="26"/>
        <w:lang w:val="vi-VN"/>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8C9EA91"/>
    <w:multiLevelType w:val="singleLevel"/>
    <w:tmpl w:val="A8C9EA91"/>
    <w:lvl w:ilvl="0" w:tentative="0">
      <w:start w:val="1"/>
      <w:numFmt w:val="decimal"/>
      <w:suff w:val="space"/>
      <w:lvlText w:val="%1."/>
      <w:lvlJc w:val="left"/>
    </w:lvl>
  </w:abstractNum>
  <w:abstractNum w:abstractNumId="1">
    <w:nsid w:val="B4C9C2DE"/>
    <w:multiLevelType w:val="singleLevel"/>
    <w:tmpl w:val="B4C9C2DE"/>
    <w:lvl w:ilvl="0" w:tentative="0">
      <w:start w:val="1"/>
      <w:numFmt w:val="decimal"/>
      <w:suff w:val="space"/>
      <w:lvlText w:val="%1."/>
      <w:lvlJc w:val="left"/>
    </w:lvl>
  </w:abstractNum>
  <w:abstractNum w:abstractNumId="2">
    <w:nsid w:val="E63E3DC0"/>
    <w:multiLevelType w:val="singleLevel"/>
    <w:tmpl w:val="E63E3DC0"/>
    <w:lvl w:ilvl="0" w:tentative="0">
      <w:start w:val="1"/>
      <w:numFmt w:val="bullet"/>
      <w:lvlText w:val=""/>
      <w:lvlJc w:val="left"/>
      <w:pPr>
        <w:tabs>
          <w:tab w:val="left" w:pos="840"/>
        </w:tabs>
        <w:ind w:left="840" w:leftChars="0" w:hanging="420" w:firstLineChars="0"/>
      </w:pPr>
      <w:rPr>
        <w:rFonts w:hint="default" w:ascii="Wingdings" w:hAnsi="Wingdings"/>
        <w:sz w:val="16"/>
        <w:szCs w:val="16"/>
      </w:rPr>
    </w:lvl>
  </w:abstractNum>
  <w:abstractNum w:abstractNumId="3">
    <w:nsid w:val="E6D488A7"/>
    <w:multiLevelType w:val="singleLevel"/>
    <w:tmpl w:val="E6D488A7"/>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4">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5">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6">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7">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8">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9">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abstractNum w:abstractNumId="10">
    <w:nsid w:val="0B5DFF11"/>
    <w:multiLevelType w:val="singleLevel"/>
    <w:tmpl w:val="0B5DFF1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
    <w:nsid w:val="2BAF053E"/>
    <w:multiLevelType w:val="multilevel"/>
    <w:tmpl w:val="2BAF053E"/>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2">
    <w:nsid w:val="5DFBAF1E"/>
    <w:multiLevelType w:val="singleLevel"/>
    <w:tmpl w:val="5DFBAF1E"/>
    <w:lvl w:ilvl="0" w:tentative="0">
      <w:start w:val="1"/>
      <w:numFmt w:val="decimal"/>
      <w:suff w:val="space"/>
      <w:lvlText w:val="%1."/>
      <w:lvlJc w:val="left"/>
    </w:lvl>
  </w:abstractNum>
  <w:abstractNum w:abstractNumId="13">
    <w:nsid w:val="732E5AB9"/>
    <w:multiLevelType w:val="singleLevel"/>
    <w:tmpl w:val="732E5AB9"/>
    <w:lvl w:ilvl="0" w:tentative="0">
      <w:start w:val="1"/>
      <w:numFmt w:val="decimal"/>
      <w:suff w:val="space"/>
      <w:lvlText w:val="%1."/>
      <w:lvlJc w:val="left"/>
    </w:lvl>
  </w:abstractNum>
  <w:abstractNum w:abstractNumId="14">
    <w:nsid w:val="75DD6004"/>
    <w:multiLevelType w:val="singleLevel"/>
    <w:tmpl w:val="75DD6004"/>
    <w:lvl w:ilvl="0" w:tentative="0">
      <w:start w:val="1"/>
      <w:numFmt w:val="decimal"/>
      <w:suff w:val="space"/>
      <w:lvlText w:val="%1."/>
      <w:lvlJc w:val="left"/>
    </w:lvl>
  </w:abstractNum>
  <w:num w:numId="1">
    <w:abstractNumId w:val="9"/>
  </w:num>
  <w:num w:numId="2">
    <w:abstractNumId w:val="7"/>
  </w:num>
  <w:num w:numId="3">
    <w:abstractNumId w:val="6"/>
  </w:num>
  <w:num w:numId="4">
    <w:abstractNumId w:val="8"/>
  </w:num>
  <w:num w:numId="5">
    <w:abstractNumId w:val="5"/>
  </w:num>
  <w:num w:numId="6">
    <w:abstractNumId w:val="4"/>
  </w:num>
  <w:num w:numId="7">
    <w:abstractNumId w:val="11"/>
  </w:num>
  <w:num w:numId="8">
    <w:abstractNumId w:val="2"/>
  </w:num>
  <w:num w:numId="9">
    <w:abstractNumId w:val="3"/>
  </w:num>
  <w:num w:numId="10">
    <w:abstractNumId w:val="10"/>
  </w:num>
  <w:num w:numId="11">
    <w:abstractNumId w:val="1"/>
  </w:num>
  <w:num w:numId="12">
    <w:abstractNumId w:val="13"/>
  </w:num>
  <w:num w:numId="13">
    <w:abstractNumId w:val="0"/>
  </w:num>
  <w:num w:numId="14">
    <w:abstractNumId w:val="12"/>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97DD7"/>
    <w:rsid w:val="000C23B8"/>
    <w:rsid w:val="0015074B"/>
    <w:rsid w:val="0029639D"/>
    <w:rsid w:val="002A2650"/>
    <w:rsid w:val="002B6C17"/>
    <w:rsid w:val="00326F90"/>
    <w:rsid w:val="003A14AF"/>
    <w:rsid w:val="006D34C2"/>
    <w:rsid w:val="006F752E"/>
    <w:rsid w:val="00931921"/>
    <w:rsid w:val="00972243"/>
    <w:rsid w:val="00AA1D8D"/>
    <w:rsid w:val="00B23124"/>
    <w:rsid w:val="00B47730"/>
    <w:rsid w:val="00CB0664"/>
    <w:rsid w:val="00E073C4"/>
    <w:rsid w:val="00FC693F"/>
    <w:rsid w:val="0EEB145B"/>
    <w:rsid w:val="337D1F56"/>
    <w:rsid w:val="359C47ED"/>
    <w:rsid w:val="5EBD6660"/>
    <w:rsid w:val="66A80DC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C00000"/>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C00000"/>
      <w:sz w:val="26"/>
      <w:szCs w:val="26"/>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C00000"/>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character" w:styleId="20">
    <w:name w:val="Hyperlink"/>
    <w:basedOn w:val="11"/>
    <w:semiHidden/>
    <w:unhideWhenUsed/>
    <w:qFormat/>
    <w:uiPriority w:val="99"/>
    <w:rPr>
      <w:color w:val="0000FF"/>
      <w:u w:val="single"/>
    </w:rPr>
  </w:style>
  <w:style w:type="paragraph" w:styleId="21">
    <w:name w:val="List"/>
    <w:basedOn w:val="1"/>
    <w:unhideWhenUsed/>
    <w:qFormat/>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qFormat/>
    <w:uiPriority w:val="99"/>
    <w:pPr>
      <w:ind w:left="1080" w:hanging="360"/>
      <w:contextualSpacing/>
    </w:pPr>
  </w:style>
  <w:style w:type="paragraph" w:styleId="24">
    <w:name w:val="List Bullet"/>
    <w:basedOn w:val="1"/>
    <w:unhideWhenUsed/>
    <w:qFormat/>
    <w:uiPriority w:val="99"/>
    <w:pPr>
      <w:numPr>
        <w:ilvl w:val="0"/>
        <w:numId w:val="1"/>
      </w:numPr>
      <w:contextualSpacing/>
    </w:pPr>
  </w:style>
  <w:style w:type="paragraph" w:styleId="25">
    <w:name w:val="List Bullet 2"/>
    <w:basedOn w:val="1"/>
    <w:unhideWhenUsed/>
    <w:qFormat/>
    <w:uiPriority w:val="99"/>
    <w:pPr>
      <w:numPr>
        <w:ilvl w:val="0"/>
        <w:numId w:val="2"/>
      </w:numPr>
      <w:contextualSpacing/>
    </w:pPr>
  </w:style>
  <w:style w:type="paragraph" w:styleId="26">
    <w:name w:val="List Bullet 3"/>
    <w:basedOn w:val="1"/>
    <w:unhideWhenUsed/>
    <w:qFormat/>
    <w:uiPriority w:val="99"/>
    <w:pPr>
      <w:numPr>
        <w:ilvl w:val="0"/>
        <w:numId w:val="3"/>
      </w:numPr>
      <w:contextualSpacing/>
    </w:pPr>
  </w:style>
  <w:style w:type="paragraph" w:styleId="27">
    <w:name w:val="List Continue"/>
    <w:basedOn w:val="1"/>
    <w:unhideWhenUsed/>
    <w:qFormat/>
    <w:uiPriority w:val="99"/>
    <w:pPr>
      <w:spacing w:after="120"/>
      <w:ind w:left="360"/>
      <w:contextualSpacing/>
    </w:pPr>
  </w:style>
  <w:style w:type="paragraph" w:styleId="28">
    <w:name w:val="List Continue 2"/>
    <w:basedOn w:val="1"/>
    <w:unhideWhenUsed/>
    <w:qFormat/>
    <w:uiPriority w:val="99"/>
    <w:pPr>
      <w:spacing w:after="120"/>
      <w:ind w:left="720"/>
      <w:contextualSpacing/>
    </w:pPr>
  </w:style>
  <w:style w:type="paragraph" w:styleId="29">
    <w:name w:val="List Continue 3"/>
    <w:basedOn w:val="1"/>
    <w:unhideWhenUsed/>
    <w:qFormat/>
    <w:uiPriority w:val="99"/>
    <w:pPr>
      <w:spacing w:after="120"/>
      <w:ind w:left="1080"/>
      <w:contextualSpacing/>
    </w:pPr>
  </w:style>
  <w:style w:type="paragraph" w:styleId="30">
    <w:name w:val="List Number"/>
    <w:basedOn w:val="1"/>
    <w:unhideWhenUsed/>
    <w:qFormat/>
    <w:uiPriority w:val="99"/>
    <w:pPr>
      <w:numPr>
        <w:ilvl w:val="0"/>
        <w:numId w:val="4"/>
      </w:numPr>
      <w:contextualSpacing/>
    </w:pPr>
  </w:style>
  <w:style w:type="paragraph" w:styleId="31">
    <w:name w:val="List Number 2"/>
    <w:basedOn w:val="1"/>
    <w:unhideWhenUsed/>
    <w:qFormat/>
    <w:uiPriority w:val="99"/>
    <w:pPr>
      <w:numPr>
        <w:ilvl w:val="0"/>
        <w:numId w:val="5"/>
      </w:numPr>
      <w:contextualSpacing/>
    </w:pPr>
  </w:style>
  <w:style w:type="paragraph" w:styleId="32">
    <w:name w:val="List Number 3"/>
    <w:basedOn w:val="1"/>
    <w:unhideWhenUsed/>
    <w:qFormat/>
    <w:uiPriority w:val="99"/>
    <w:pPr>
      <w:numPr>
        <w:ilvl w:val="0"/>
        <w:numId w:val="6"/>
      </w:numPr>
      <w:contextualSpacing/>
    </w:pPr>
  </w:style>
  <w:style w:type="paragraph" w:styleId="33">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C00000"/>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C00000"/>
      <w:sz w:val="26"/>
      <w:szCs w:val="26"/>
    </w:rPr>
  </w:style>
  <w:style w:type="character" w:customStyle="1" w:styleId="141">
    <w:name w:val="Heading 3 Char"/>
    <w:basedOn w:val="11"/>
    <w:link w:val="4"/>
    <w:qFormat/>
    <w:uiPriority w:val="9"/>
    <w:rPr>
      <w:rFonts w:asciiTheme="majorHAnsi" w:hAnsiTheme="majorHAnsi" w:eastAsiaTheme="majorEastAsia" w:cstheme="majorBidi"/>
      <w:b/>
      <w:bCs/>
      <w:color w:val="C00000"/>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3"/>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 w:type="paragraph" w:customStyle="1" w:styleId="165">
    <w:name w:val="Char"/>
    <w:basedOn w:val="1"/>
    <w:qFormat/>
    <w:uiPriority w:val="0"/>
    <w:pPr>
      <w:spacing w:after="160" w:line="240" w:lineRule="exact"/>
    </w:pPr>
    <w:rPr>
      <w:rFonts w:ascii="Verdana" w:hAnsi="Verdana" w:eastAsia="Times New Roma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10</Pages>
  <Words>251</Words>
  <Characters>1433</Characters>
  <Lines>11</Lines>
  <Paragraphs>3</Paragraphs>
  <TotalTime>182</TotalTime>
  <ScaleCrop>false</ScaleCrop>
  <LinksUpToDate>false</LinksUpToDate>
  <CharactersWithSpaces>1681</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Tan Tra</cp:lastModifiedBy>
  <dcterms:modified xsi:type="dcterms:W3CDTF">2025-12-23T09:42:38Z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E24F2D47206D46F2A8C6AFD179F63B16_12</vt:lpwstr>
  </property>
</Properties>
</file>